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3D6472" w14:textId="777C0B9F" w:rsidR="004B54B0" w:rsidRDefault="00A20760" w:rsidP="004B54B0">
      <w:pPr>
        <w:pStyle w:val="Heading1"/>
        <w:ind w:left="722" w:right="1385"/>
      </w:pPr>
      <w:bookmarkStart w:id="0" w:name="_Hlk171156996"/>
      <w:r>
        <w:t>Online Food Order Project</w:t>
      </w:r>
    </w:p>
    <w:p w14:paraId="6B434B58" w14:textId="77777777" w:rsidR="004B54B0" w:rsidRDefault="004B54B0" w:rsidP="004B54B0">
      <w:pPr>
        <w:pStyle w:val="BodyText"/>
        <w:rPr>
          <w:b/>
          <w:sz w:val="44"/>
        </w:rPr>
      </w:pPr>
    </w:p>
    <w:p w14:paraId="0FAE5852" w14:textId="77777777" w:rsidR="004B54B0" w:rsidRDefault="004B54B0" w:rsidP="004B54B0">
      <w:pPr>
        <w:pStyle w:val="BodyText"/>
        <w:rPr>
          <w:b/>
          <w:sz w:val="44"/>
        </w:rPr>
      </w:pPr>
    </w:p>
    <w:p w14:paraId="2E7F0440" w14:textId="77777777" w:rsidR="004B54B0" w:rsidRDefault="004B54B0" w:rsidP="004B54B0">
      <w:pPr>
        <w:spacing w:before="60"/>
        <w:rPr>
          <w:b/>
          <w:sz w:val="36"/>
        </w:rPr>
      </w:pPr>
    </w:p>
    <w:p w14:paraId="59D2E982" w14:textId="77777777" w:rsidR="004B54B0" w:rsidRDefault="004B54B0" w:rsidP="004B54B0">
      <w:pPr>
        <w:spacing w:before="60"/>
        <w:rPr>
          <w:b/>
          <w:sz w:val="36"/>
        </w:rPr>
      </w:pPr>
    </w:p>
    <w:p w14:paraId="0B550D67" w14:textId="77777777" w:rsidR="004B54B0" w:rsidRDefault="004B54B0" w:rsidP="004B54B0">
      <w:pPr>
        <w:spacing w:before="60"/>
        <w:rPr>
          <w:b/>
          <w:sz w:val="36"/>
        </w:rPr>
      </w:pPr>
    </w:p>
    <w:p w14:paraId="58EFCE7B" w14:textId="77777777" w:rsidR="004B54B0" w:rsidRDefault="004B54B0" w:rsidP="004B54B0">
      <w:pPr>
        <w:spacing w:before="60"/>
        <w:rPr>
          <w:b/>
          <w:sz w:val="36"/>
        </w:rPr>
      </w:pPr>
    </w:p>
    <w:p w14:paraId="02D12904" w14:textId="77777777" w:rsidR="004B54B0" w:rsidRDefault="004B54B0" w:rsidP="004B54B0">
      <w:pPr>
        <w:spacing w:before="60"/>
        <w:rPr>
          <w:b/>
          <w:sz w:val="36"/>
        </w:rPr>
      </w:pPr>
    </w:p>
    <w:p w14:paraId="2D1F3A3F" w14:textId="77777777" w:rsidR="004B54B0" w:rsidRDefault="004B54B0" w:rsidP="004B54B0">
      <w:pPr>
        <w:spacing w:before="60"/>
        <w:rPr>
          <w:b/>
          <w:sz w:val="36"/>
        </w:rPr>
      </w:pPr>
    </w:p>
    <w:p w14:paraId="220A5AC8" w14:textId="77777777" w:rsidR="004B54B0" w:rsidRDefault="004B54B0" w:rsidP="004B54B0">
      <w:pPr>
        <w:spacing w:before="60"/>
        <w:rPr>
          <w:b/>
          <w:sz w:val="36"/>
        </w:rPr>
      </w:pPr>
    </w:p>
    <w:p w14:paraId="0249779D" w14:textId="77777777" w:rsidR="004B54B0" w:rsidRDefault="004B54B0" w:rsidP="004B54B0">
      <w:pPr>
        <w:spacing w:before="60"/>
        <w:rPr>
          <w:b/>
          <w:sz w:val="36"/>
        </w:rPr>
      </w:pPr>
    </w:p>
    <w:p w14:paraId="577E640D" w14:textId="77777777" w:rsidR="004B54B0" w:rsidRDefault="004B54B0" w:rsidP="004B54B0">
      <w:pPr>
        <w:spacing w:before="60"/>
        <w:rPr>
          <w:b/>
          <w:sz w:val="36"/>
        </w:rPr>
      </w:pPr>
    </w:p>
    <w:p w14:paraId="26D13266" w14:textId="77777777" w:rsidR="004B54B0" w:rsidRDefault="004B54B0" w:rsidP="004B54B0">
      <w:pPr>
        <w:spacing w:before="60"/>
        <w:rPr>
          <w:b/>
          <w:sz w:val="36"/>
        </w:rPr>
      </w:pPr>
    </w:p>
    <w:p w14:paraId="42873E35" w14:textId="77777777" w:rsidR="004B54B0" w:rsidRDefault="004B54B0" w:rsidP="004B54B0">
      <w:pPr>
        <w:spacing w:before="60"/>
        <w:rPr>
          <w:b/>
          <w:sz w:val="36"/>
        </w:rPr>
      </w:pPr>
    </w:p>
    <w:p w14:paraId="596A5836" w14:textId="77777777" w:rsidR="004B54B0" w:rsidRDefault="004B54B0" w:rsidP="004B54B0">
      <w:pPr>
        <w:spacing w:before="60"/>
        <w:rPr>
          <w:b/>
          <w:sz w:val="36"/>
        </w:rPr>
      </w:pPr>
    </w:p>
    <w:p w14:paraId="5FC6EB1A" w14:textId="77777777" w:rsidR="004B54B0" w:rsidRDefault="004B54B0" w:rsidP="004B54B0">
      <w:pPr>
        <w:spacing w:before="60"/>
        <w:rPr>
          <w:b/>
          <w:sz w:val="36"/>
        </w:rPr>
      </w:pPr>
    </w:p>
    <w:p w14:paraId="6D363C54" w14:textId="77777777" w:rsidR="004B54B0" w:rsidRDefault="004B54B0" w:rsidP="004B54B0">
      <w:pPr>
        <w:spacing w:before="60"/>
        <w:rPr>
          <w:b/>
          <w:sz w:val="36"/>
        </w:rPr>
      </w:pPr>
    </w:p>
    <w:p w14:paraId="54B55455" w14:textId="77777777" w:rsidR="004B54B0" w:rsidRDefault="004B54B0" w:rsidP="004B54B0">
      <w:pPr>
        <w:spacing w:before="60"/>
        <w:rPr>
          <w:b/>
          <w:sz w:val="36"/>
        </w:rPr>
      </w:pPr>
    </w:p>
    <w:p w14:paraId="4B71176C" w14:textId="77777777" w:rsidR="004B54B0" w:rsidRDefault="004B54B0" w:rsidP="004B54B0">
      <w:pPr>
        <w:spacing w:before="60"/>
        <w:rPr>
          <w:b/>
          <w:sz w:val="36"/>
        </w:rPr>
      </w:pPr>
    </w:p>
    <w:p w14:paraId="4C9C5C35" w14:textId="77777777" w:rsidR="004B54B0" w:rsidRDefault="004B54B0" w:rsidP="004B54B0">
      <w:pPr>
        <w:spacing w:before="60"/>
        <w:rPr>
          <w:b/>
          <w:sz w:val="36"/>
        </w:rPr>
      </w:pPr>
    </w:p>
    <w:p w14:paraId="258A2C28" w14:textId="77777777" w:rsidR="004B54B0" w:rsidRDefault="004B54B0" w:rsidP="004B54B0">
      <w:pPr>
        <w:spacing w:before="60"/>
        <w:rPr>
          <w:b/>
          <w:sz w:val="36"/>
        </w:rPr>
      </w:pPr>
    </w:p>
    <w:p w14:paraId="40CCB846" w14:textId="77777777" w:rsidR="004B54B0" w:rsidRDefault="004B54B0" w:rsidP="004B54B0">
      <w:pPr>
        <w:spacing w:before="60"/>
        <w:rPr>
          <w:b/>
          <w:sz w:val="36"/>
        </w:rPr>
      </w:pPr>
    </w:p>
    <w:p w14:paraId="08C622AF" w14:textId="77777777" w:rsidR="004B54B0" w:rsidRDefault="004B54B0" w:rsidP="004B54B0">
      <w:pPr>
        <w:spacing w:before="60"/>
        <w:rPr>
          <w:b/>
          <w:sz w:val="36"/>
        </w:rPr>
      </w:pPr>
    </w:p>
    <w:p w14:paraId="342D5177" w14:textId="77777777" w:rsidR="004B54B0" w:rsidRDefault="004B54B0" w:rsidP="004B54B0">
      <w:pPr>
        <w:spacing w:before="60"/>
        <w:rPr>
          <w:b/>
          <w:sz w:val="36"/>
        </w:rPr>
      </w:pPr>
    </w:p>
    <w:p w14:paraId="499B1D6B" w14:textId="77777777" w:rsidR="004B54B0" w:rsidRPr="00EB76CF" w:rsidRDefault="004B54B0" w:rsidP="004B54B0">
      <w:pPr>
        <w:jc w:val="center"/>
        <w:sectPr w:rsidR="004B54B0" w:rsidRPr="00EB76CF" w:rsidSect="004B54B0">
          <w:footerReference w:type="default" r:id="rId7"/>
          <w:pgSz w:w="11910" w:h="17340"/>
          <w:pgMar w:top="1360" w:right="1560" w:bottom="1200" w:left="1580" w:header="0" w:footer="1014" w:gutter="0"/>
          <w:cols w:space="720"/>
        </w:sectPr>
      </w:pPr>
    </w:p>
    <w:p w14:paraId="5EC46DE2" w14:textId="77777777" w:rsidR="004B54B0" w:rsidRPr="00D8428B" w:rsidRDefault="004B54B0" w:rsidP="004B54B0">
      <w:pPr>
        <w:jc w:val="both"/>
        <w:rPr>
          <w:b/>
          <w:bCs/>
          <w:color w:val="0E101A"/>
          <w:sz w:val="48"/>
          <w:szCs w:val="48"/>
        </w:rPr>
      </w:pPr>
      <w:r w:rsidRPr="00D8428B">
        <w:rPr>
          <w:b/>
          <w:bCs/>
          <w:color w:val="0E101A"/>
          <w:sz w:val="48"/>
          <w:szCs w:val="48"/>
        </w:rPr>
        <w:lastRenderedPageBreak/>
        <w:t>Introduction</w:t>
      </w:r>
    </w:p>
    <w:p w14:paraId="30B8530A" w14:textId="77777777" w:rsidR="004B54B0" w:rsidRDefault="004B54B0" w:rsidP="004B54B0">
      <w:pPr>
        <w:jc w:val="both"/>
        <w:rPr>
          <w:color w:val="0E101A"/>
          <w:sz w:val="24"/>
          <w:shd w:val="clear" w:color="auto" w:fill="FFFFFF"/>
        </w:rPr>
      </w:pPr>
    </w:p>
    <w:p w14:paraId="2A567B9A" w14:textId="77777777" w:rsidR="004B54B0" w:rsidRDefault="004B54B0" w:rsidP="004B54B0">
      <w:pPr>
        <w:jc w:val="both"/>
        <w:rPr>
          <w:color w:val="0E101A"/>
          <w:sz w:val="24"/>
          <w:shd w:val="clear" w:color="auto" w:fill="FFFFFF"/>
        </w:rPr>
      </w:pPr>
    </w:p>
    <w:p w14:paraId="60CFE00B"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The "Food Order System" project aims to revolutionize the way people order food from restaurants by developing a modern, efficient, and user-friendly web-based platform. In today's fast-paced world, convenience and speed are paramount, and traditional food ordering methods, such as phone calls and in-person orders, often fall short in meeting these demands. They can lead to delays, errors, and customer dissatisfaction. This project addresses these challenges by providing a seamless digital solution that enhances the ordering experience for customers and streamlines operations for restaurant owners.</w:t>
      </w:r>
    </w:p>
    <w:p w14:paraId="21D2EA41" w14:textId="77777777" w:rsidR="000A2BF6" w:rsidRPr="000A2BF6" w:rsidRDefault="000A2BF6" w:rsidP="002D1F48">
      <w:pPr>
        <w:jc w:val="both"/>
        <w:rPr>
          <w:color w:val="0E101A"/>
          <w:sz w:val="24"/>
          <w:shd w:val="clear" w:color="auto" w:fill="FFFFFF"/>
        </w:rPr>
      </w:pPr>
    </w:p>
    <w:p w14:paraId="337182D3"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The need for an efficient Food Order System has become increasingly evident as the food service industry evolves. Customers seek easy access to restaurant menus, the ability to customize their orders, and real-time updates on the status of their food. On the other hand, restaurant operators require a reliable system to manage orders, reduce errors, and optimize their operations. By integrating these needs into a single platform, the Food Order System aims to bridge the gap between customer expectations and restaurant capabilities.</w:t>
      </w:r>
    </w:p>
    <w:p w14:paraId="24B4AFDF" w14:textId="77777777" w:rsidR="000A2BF6" w:rsidRPr="000A2BF6" w:rsidRDefault="000A2BF6" w:rsidP="002D1F48">
      <w:pPr>
        <w:jc w:val="both"/>
        <w:rPr>
          <w:color w:val="0E101A"/>
          <w:sz w:val="24"/>
          <w:shd w:val="clear" w:color="auto" w:fill="FFFFFF"/>
        </w:rPr>
      </w:pPr>
    </w:p>
    <w:p w14:paraId="42CBC1F9"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The primary objective of this project is to create a centralized platform where customers can browse menus, place orders, and make payments online. This not only provides convenience for customers but also enhances accuracy and efficiency for restaurants. The system will feature a user-friendly interface that allows customers to easily navigate through menu options, customize their orders, and track their food from preparation to delivery. For restaurant operators, the system will offer tools to manage incoming orders, update order statuses, and handle delivery logistics seamlessly.</w:t>
      </w:r>
    </w:p>
    <w:p w14:paraId="1DDD3DA2" w14:textId="77777777" w:rsidR="000A2BF6" w:rsidRPr="000A2BF6" w:rsidRDefault="000A2BF6" w:rsidP="002D1F48">
      <w:pPr>
        <w:jc w:val="both"/>
        <w:rPr>
          <w:color w:val="0E101A"/>
          <w:sz w:val="24"/>
          <w:shd w:val="clear" w:color="auto" w:fill="FFFFFF"/>
        </w:rPr>
      </w:pPr>
    </w:p>
    <w:p w14:paraId="4B9230F7"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In addition to improving the ordering process, the Food Order System will provide valuable insights through data analytics. Restaurant owners will be able to analyze sales data, track inventory, and understand customer preferences. These insights will enable them to make informed decisions about menu offerings, pricing strategies, and marketing efforts, ultimately driving business growth.</w:t>
      </w:r>
    </w:p>
    <w:p w14:paraId="426D47A6" w14:textId="77777777" w:rsidR="000A2BF6" w:rsidRPr="000A2BF6" w:rsidRDefault="000A2BF6" w:rsidP="002D1F48">
      <w:pPr>
        <w:jc w:val="both"/>
        <w:rPr>
          <w:color w:val="0E101A"/>
          <w:sz w:val="24"/>
          <w:shd w:val="clear" w:color="auto" w:fill="FFFFFF"/>
        </w:rPr>
      </w:pPr>
    </w:p>
    <w:p w14:paraId="756295ED"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Security and scalability are also key considerations in the development of the Food Order System. The platform will implement robust security measures to protect customer information and payment data, ensuring a safe and secure transaction environment. Moreover, the system will be designed to handle high volumes of orders, allowing it to scale and accommodate the needs of multiple restaurants and a growing customer base.</w:t>
      </w:r>
    </w:p>
    <w:p w14:paraId="621E9124" w14:textId="77777777" w:rsidR="000A2BF6" w:rsidRPr="000A2BF6" w:rsidRDefault="000A2BF6" w:rsidP="002D1F48">
      <w:pPr>
        <w:jc w:val="both"/>
        <w:rPr>
          <w:color w:val="0E101A"/>
          <w:sz w:val="24"/>
          <w:shd w:val="clear" w:color="auto" w:fill="FFFFFF"/>
        </w:rPr>
      </w:pPr>
    </w:p>
    <w:p w14:paraId="49B30F95" w14:textId="77777777" w:rsidR="000A2BF6" w:rsidRPr="000A2BF6" w:rsidRDefault="000A2BF6" w:rsidP="002D1F48">
      <w:pPr>
        <w:jc w:val="both"/>
        <w:rPr>
          <w:color w:val="0E101A"/>
          <w:sz w:val="24"/>
          <w:shd w:val="clear" w:color="auto" w:fill="FFFFFF"/>
        </w:rPr>
      </w:pPr>
      <w:r w:rsidRPr="000A2BF6">
        <w:rPr>
          <w:color w:val="0E101A"/>
          <w:sz w:val="24"/>
          <w:shd w:val="clear" w:color="auto" w:fill="FFFFFF"/>
        </w:rPr>
        <w:t>In conclusion, the "Food Order System" project is poised to significantly enhance the food ordering experience for both customers and restaurant operators. By leveraging digital technologies to create a centralized, efficient, and secure platform, this project addresses the limitations of traditional ordering methods and meets the evolving needs of the food service industry. Through innovation and a commitment to excellence, the Food Order System aims to set a new standard for convenience, reliability, and operational efficiency in the world of food ordering.</w:t>
      </w:r>
    </w:p>
    <w:p w14:paraId="7569AA7B" w14:textId="77777777" w:rsidR="000A2BF6" w:rsidRPr="000A2BF6" w:rsidRDefault="000A2BF6" w:rsidP="002D1F48">
      <w:pPr>
        <w:jc w:val="both"/>
        <w:rPr>
          <w:color w:val="0E101A"/>
          <w:sz w:val="24"/>
          <w:shd w:val="clear" w:color="auto" w:fill="FFFFFF"/>
        </w:rPr>
      </w:pPr>
    </w:p>
    <w:p w14:paraId="71BE2B57" w14:textId="77777777" w:rsidR="000A2BF6" w:rsidRPr="000A2BF6" w:rsidRDefault="000A2BF6" w:rsidP="000A2BF6">
      <w:pPr>
        <w:jc w:val="both"/>
        <w:rPr>
          <w:color w:val="0E101A"/>
          <w:sz w:val="24"/>
          <w:shd w:val="clear" w:color="auto" w:fill="FFFFFF"/>
        </w:rPr>
      </w:pPr>
    </w:p>
    <w:p w14:paraId="27918FC9" w14:textId="77777777" w:rsidR="000A2BF6" w:rsidRPr="000A2BF6" w:rsidRDefault="000A2BF6" w:rsidP="000A2BF6">
      <w:pPr>
        <w:jc w:val="both"/>
        <w:rPr>
          <w:color w:val="0E101A"/>
          <w:sz w:val="24"/>
          <w:shd w:val="clear" w:color="auto" w:fill="FFFFFF"/>
        </w:rPr>
      </w:pPr>
    </w:p>
    <w:p w14:paraId="1645CA25" w14:textId="77777777" w:rsidR="000A2BF6" w:rsidRPr="000A2BF6" w:rsidRDefault="000A2BF6" w:rsidP="000A2BF6">
      <w:pPr>
        <w:jc w:val="both"/>
        <w:rPr>
          <w:color w:val="0E101A"/>
          <w:sz w:val="24"/>
          <w:shd w:val="clear" w:color="auto" w:fill="FFFFFF"/>
        </w:rPr>
      </w:pPr>
    </w:p>
    <w:p w14:paraId="0E68A2CB" w14:textId="77777777" w:rsidR="000A2BF6" w:rsidRPr="000A2BF6" w:rsidRDefault="000A2BF6" w:rsidP="000A2BF6">
      <w:pPr>
        <w:jc w:val="both"/>
        <w:rPr>
          <w:color w:val="0E101A"/>
          <w:sz w:val="24"/>
          <w:shd w:val="clear" w:color="auto" w:fill="FFFFFF"/>
        </w:rPr>
      </w:pPr>
    </w:p>
    <w:p w14:paraId="78239521" w14:textId="77777777" w:rsidR="004B54B0" w:rsidRDefault="004B54B0" w:rsidP="004B54B0">
      <w:pPr>
        <w:jc w:val="both"/>
        <w:rPr>
          <w:color w:val="0E101A"/>
          <w:sz w:val="24"/>
          <w:shd w:val="clear" w:color="auto" w:fill="FFFFFF"/>
        </w:rPr>
      </w:pPr>
    </w:p>
    <w:p w14:paraId="081D148B" w14:textId="77777777" w:rsidR="004B54B0" w:rsidRDefault="004B54B0" w:rsidP="004B54B0">
      <w:pPr>
        <w:jc w:val="both"/>
        <w:rPr>
          <w:color w:val="0E101A"/>
          <w:sz w:val="24"/>
          <w:shd w:val="clear" w:color="auto" w:fill="FFFFFF"/>
        </w:rPr>
      </w:pPr>
    </w:p>
    <w:p w14:paraId="5EA9CE38" w14:textId="77777777" w:rsidR="004B54B0" w:rsidRDefault="004B54B0" w:rsidP="004B54B0">
      <w:pPr>
        <w:jc w:val="both"/>
        <w:rPr>
          <w:color w:val="0E101A"/>
          <w:sz w:val="24"/>
          <w:shd w:val="clear" w:color="auto" w:fill="FFFFFF"/>
        </w:rPr>
      </w:pPr>
    </w:p>
    <w:p w14:paraId="4FFDBBA7" w14:textId="77777777" w:rsidR="000A2BF6" w:rsidRDefault="000A2BF6" w:rsidP="004B54B0">
      <w:pPr>
        <w:spacing w:after="200" w:line="276" w:lineRule="auto"/>
        <w:jc w:val="both"/>
        <w:rPr>
          <w:color w:val="0E101A"/>
          <w:sz w:val="24"/>
          <w:shd w:val="clear" w:color="auto" w:fill="FFFFFF"/>
        </w:rPr>
      </w:pPr>
    </w:p>
    <w:p w14:paraId="05EB3D76" w14:textId="5F3A05CF" w:rsidR="004B54B0" w:rsidRPr="00D8428B" w:rsidRDefault="004B54B0" w:rsidP="004B54B0">
      <w:pPr>
        <w:spacing w:after="200" w:line="276" w:lineRule="auto"/>
        <w:jc w:val="both"/>
        <w:rPr>
          <w:b/>
          <w:bCs/>
          <w:color w:val="0E101A"/>
          <w:sz w:val="48"/>
          <w:szCs w:val="48"/>
        </w:rPr>
      </w:pPr>
      <w:r w:rsidRPr="00D8428B">
        <w:rPr>
          <w:b/>
          <w:bCs/>
          <w:color w:val="0E101A"/>
          <w:sz w:val="48"/>
          <w:szCs w:val="48"/>
        </w:rPr>
        <w:lastRenderedPageBreak/>
        <w:t>Abstraction</w:t>
      </w:r>
    </w:p>
    <w:p w14:paraId="2CA19AB4" w14:textId="77777777" w:rsidR="004B54B0" w:rsidRPr="003E076D" w:rsidRDefault="004B54B0" w:rsidP="004B54B0">
      <w:pPr>
        <w:jc w:val="both"/>
        <w:rPr>
          <w:color w:val="0E101A"/>
          <w:sz w:val="24"/>
        </w:rPr>
      </w:pPr>
    </w:p>
    <w:p w14:paraId="543A7FE7" w14:textId="5414CD42" w:rsidR="000A2BF6" w:rsidRPr="000A2BF6" w:rsidRDefault="000A2BF6" w:rsidP="000A2BF6">
      <w:pPr>
        <w:spacing w:after="200" w:line="276" w:lineRule="auto"/>
        <w:jc w:val="both"/>
        <w:rPr>
          <w:color w:val="0E101A"/>
          <w:sz w:val="24"/>
          <w:shd w:val="clear" w:color="auto" w:fill="FFFFFF"/>
        </w:rPr>
      </w:pPr>
      <w:r w:rsidRPr="000A2BF6">
        <w:rPr>
          <w:color w:val="0E101A"/>
          <w:sz w:val="24"/>
          <w:shd w:val="clear" w:color="auto" w:fill="FFFFFF"/>
        </w:rPr>
        <w:t>The "Food Order System" project is designed to streamline the process of ordering food from restaurants by providing a comprehensive web-based platform. This system addresses the inefficiencies and limitations of traditional food ordering methods, which often rely on phone calls and in-person orders, leading to delays, errors, and customer dissatisfaction. The Food Order System leverages digital technologies to create an efficient, user-friendly, and reliable solution that benefits both customers and restaurant operators.</w:t>
      </w:r>
    </w:p>
    <w:p w14:paraId="1B8EC175" w14:textId="3D1343C7" w:rsidR="000A2BF6" w:rsidRPr="000A2BF6" w:rsidRDefault="000A2BF6" w:rsidP="000A2BF6">
      <w:pPr>
        <w:spacing w:after="200" w:line="276" w:lineRule="auto"/>
        <w:jc w:val="both"/>
        <w:rPr>
          <w:color w:val="0E101A"/>
          <w:sz w:val="24"/>
          <w:shd w:val="clear" w:color="auto" w:fill="FFFFFF"/>
        </w:rPr>
      </w:pPr>
      <w:r w:rsidRPr="000A2BF6">
        <w:rPr>
          <w:color w:val="0E101A"/>
          <w:sz w:val="24"/>
          <w:shd w:val="clear" w:color="auto" w:fill="FFFFFF"/>
        </w:rPr>
        <w:t>The core functionality of the Food Order System includes a centralized platform where customers can browse menus, place orders, and make payments online. This platform provides a seamless and convenient ordering experience, allowing customers to view detailed descriptions of menu items, customize their orders, and receive real-time updates on order status. By automating the ordering process, the system reduces the likelihood of errors and ensures that orders are processed accurately and promptly.</w:t>
      </w:r>
    </w:p>
    <w:p w14:paraId="7D1CF1D4" w14:textId="271C0B3A" w:rsidR="000A2BF6" w:rsidRPr="000A2BF6" w:rsidRDefault="000A2BF6" w:rsidP="000A2BF6">
      <w:pPr>
        <w:spacing w:after="200" w:line="276" w:lineRule="auto"/>
        <w:jc w:val="both"/>
        <w:rPr>
          <w:color w:val="0E101A"/>
          <w:sz w:val="24"/>
          <w:shd w:val="clear" w:color="auto" w:fill="FFFFFF"/>
        </w:rPr>
      </w:pPr>
      <w:r w:rsidRPr="000A2BF6">
        <w:rPr>
          <w:color w:val="0E101A"/>
          <w:sz w:val="24"/>
          <w:shd w:val="clear" w:color="auto" w:fill="FFFFFF"/>
        </w:rPr>
        <w:t>For restaurant operators, the Food Order System offers tools to manage orders, track inventory, and analyze sales data. The system provides a dashboard where restaurant staff can view incoming orders, update order statuses, and manage delivery logistics. This centralized approach enhances operational efficiency, reduces manual workload, and improves order accuracy. Additionally, the system’s analytics capabilities offer valuable insights into customer preferences and sales trends, enabling restaurant operators to make informed decisions about menu offerings and marketing strategies.</w:t>
      </w:r>
    </w:p>
    <w:p w14:paraId="07EC83B7" w14:textId="79E7730E" w:rsidR="000A2BF6" w:rsidRPr="000A2BF6" w:rsidRDefault="000A2BF6" w:rsidP="000A2BF6">
      <w:pPr>
        <w:spacing w:after="200" w:line="276" w:lineRule="auto"/>
        <w:jc w:val="both"/>
        <w:rPr>
          <w:color w:val="0E101A"/>
          <w:sz w:val="24"/>
          <w:shd w:val="clear" w:color="auto" w:fill="FFFFFF"/>
        </w:rPr>
      </w:pPr>
      <w:r w:rsidRPr="000A2BF6">
        <w:rPr>
          <w:color w:val="0E101A"/>
          <w:sz w:val="24"/>
          <w:shd w:val="clear" w:color="auto" w:fill="FFFFFF"/>
        </w:rPr>
        <w:t>Security is a key consideration in the development of the Food Order System. The platform implements robust security measures to protect customer information and payment data, ensuring a secure transaction environment. Additionally, the system is designed to handle high volumes of orders and can scale to accommodate the needs of multiple restaurants and a large customer base.</w:t>
      </w:r>
    </w:p>
    <w:p w14:paraId="00CE3AE9" w14:textId="3F35C8C3" w:rsidR="000A2BF6" w:rsidRPr="000A2BF6" w:rsidRDefault="000A2BF6" w:rsidP="000A2BF6">
      <w:pPr>
        <w:spacing w:after="200" w:line="276" w:lineRule="auto"/>
        <w:jc w:val="both"/>
        <w:rPr>
          <w:color w:val="0E101A"/>
          <w:sz w:val="24"/>
          <w:shd w:val="clear" w:color="auto" w:fill="FFFFFF"/>
        </w:rPr>
      </w:pPr>
      <w:r w:rsidRPr="000A2BF6">
        <w:rPr>
          <w:color w:val="0E101A"/>
          <w:sz w:val="24"/>
          <w:shd w:val="clear" w:color="auto" w:fill="FFFFFF"/>
        </w:rPr>
        <w:t>The user interface of the Food Order System is designed to be intuitive and user-friendly, ensuring that customers of all ages and technical proficiencies can easily navigate and use the platform. The system also includes features such as customer profiles, order history, and personalized recommendations, enhancing the overall user experience and fostering customer loyalty.</w:t>
      </w:r>
    </w:p>
    <w:p w14:paraId="31865C1B" w14:textId="02B6B84B" w:rsidR="004B54B0" w:rsidRDefault="000A2BF6" w:rsidP="000A2BF6">
      <w:pPr>
        <w:spacing w:after="200" w:line="276" w:lineRule="auto"/>
        <w:jc w:val="both"/>
        <w:rPr>
          <w:color w:val="0E101A"/>
          <w:sz w:val="24"/>
          <w:shd w:val="clear" w:color="auto" w:fill="FFFFFF"/>
        </w:rPr>
      </w:pPr>
      <w:r w:rsidRPr="000A2BF6">
        <w:rPr>
          <w:color w:val="0E101A"/>
          <w:sz w:val="24"/>
          <w:shd w:val="clear" w:color="auto" w:fill="FFFFFF"/>
        </w:rPr>
        <w:t>In summary, the "Food Order System" project provides a modern solution to the challenges of traditional food ordering methods. By creating a centralized, efficient, and secure platform, the system enhances the convenience and reliability of the food ordering process for customers while improving operational efficiency and data insights for restaurant operators. This project represents a significant advancement in the food service industry, leveraging digital technologies to meet the evolving needs of customers and businesses in a dynamic market environment.</w:t>
      </w:r>
    </w:p>
    <w:p w14:paraId="4493472E" w14:textId="77777777" w:rsidR="000A2BF6" w:rsidRDefault="000A2BF6" w:rsidP="004B54B0">
      <w:pPr>
        <w:spacing w:after="200" w:line="276" w:lineRule="auto"/>
        <w:jc w:val="both"/>
        <w:rPr>
          <w:b/>
          <w:bCs/>
          <w:color w:val="0E101A"/>
          <w:sz w:val="48"/>
          <w:szCs w:val="48"/>
        </w:rPr>
      </w:pPr>
    </w:p>
    <w:p w14:paraId="68D25773" w14:textId="77777777" w:rsidR="000A2BF6" w:rsidRDefault="000A2BF6" w:rsidP="004B54B0">
      <w:pPr>
        <w:spacing w:after="200" w:line="276" w:lineRule="auto"/>
        <w:jc w:val="both"/>
        <w:rPr>
          <w:b/>
          <w:bCs/>
          <w:color w:val="0E101A"/>
          <w:sz w:val="48"/>
          <w:szCs w:val="48"/>
        </w:rPr>
      </w:pPr>
    </w:p>
    <w:p w14:paraId="0A884031" w14:textId="611E7744" w:rsidR="004B54B0" w:rsidRDefault="004B54B0" w:rsidP="004B54B0">
      <w:pPr>
        <w:spacing w:after="200" w:line="276" w:lineRule="auto"/>
        <w:jc w:val="both"/>
        <w:rPr>
          <w:b/>
          <w:bCs/>
          <w:color w:val="0E101A"/>
          <w:sz w:val="48"/>
          <w:szCs w:val="48"/>
        </w:rPr>
      </w:pPr>
      <w:r w:rsidRPr="00D8428B">
        <w:rPr>
          <w:b/>
          <w:bCs/>
          <w:color w:val="0E101A"/>
          <w:sz w:val="48"/>
          <w:szCs w:val="48"/>
        </w:rPr>
        <w:lastRenderedPageBreak/>
        <w:t xml:space="preserve">Functionality </w:t>
      </w:r>
    </w:p>
    <w:p w14:paraId="69E8006F" w14:textId="5D4EBD93" w:rsidR="00C147E4" w:rsidRPr="00C147E4" w:rsidRDefault="00C147E4" w:rsidP="00C147E4">
      <w:pPr>
        <w:spacing w:after="200" w:line="276" w:lineRule="auto"/>
        <w:jc w:val="both"/>
        <w:rPr>
          <w:color w:val="0E101A"/>
          <w:sz w:val="24"/>
          <w:szCs w:val="24"/>
        </w:rPr>
      </w:pPr>
      <w:bookmarkStart w:id="1" w:name="_Hlk172995053"/>
      <w:r w:rsidRPr="00C147E4">
        <w:rPr>
          <w:color w:val="0E101A"/>
          <w:sz w:val="24"/>
          <w:szCs w:val="24"/>
        </w:rPr>
        <w:t>There will be Three main actors or users of the application</w:t>
      </w:r>
    </w:p>
    <w:p w14:paraId="04658F6C" w14:textId="77777777" w:rsidR="00C147E4" w:rsidRPr="00C147E4" w:rsidRDefault="00C147E4" w:rsidP="00C147E4">
      <w:pPr>
        <w:pStyle w:val="ListParagraph"/>
        <w:numPr>
          <w:ilvl w:val="0"/>
          <w:numId w:val="33"/>
        </w:numPr>
        <w:spacing w:after="200" w:line="276" w:lineRule="auto"/>
        <w:jc w:val="both"/>
        <w:rPr>
          <w:color w:val="0E101A"/>
          <w:sz w:val="24"/>
          <w:szCs w:val="24"/>
        </w:rPr>
      </w:pPr>
      <w:r w:rsidRPr="00C147E4">
        <w:rPr>
          <w:color w:val="0E101A"/>
          <w:sz w:val="24"/>
          <w:szCs w:val="24"/>
        </w:rPr>
        <w:t>User/Customer</w:t>
      </w:r>
    </w:p>
    <w:p w14:paraId="473BE7B1" w14:textId="77777777" w:rsidR="00C147E4" w:rsidRPr="00C147E4" w:rsidRDefault="00C147E4" w:rsidP="00C147E4">
      <w:pPr>
        <w:pStyle w:val="ListParagraph"/>
        <w:numPr>
          <w:ilvl w:val="0"/>
          <w:numId w:val="33"/>
        </w:numPr>
        <w:spacing w:after="200" w:line="276" w:lineRule="auto"/>
        <w:jc w:val="both"/>
        <w:rPr>
          <w:color w:val="0E101A"/>
          <w:sz w:val="24"/>
          <w:szCs w:val="24"/>
        </w:rPr>
      </w:pPr>
      <w:r w:rsidRPr="00C147E4">
        <w:rPr>
          <w:color w:val="0E101A"/>
          <w:sz w:val="24"/>
          <w:szCs w:val="24"/>
        </w:rPr>
        <w:t>Admin/Manager</w:t>
      </w:r>
    </w:p>
    <w:p w14:paraId="0D54E93F" w14:textId="3F01B458" w:rsidR="00C147E4" w:rsidRPr="00C147E4" w:rsidRDefault="00C147E4" w:rsidP="00C147E4">
      <w:pPr>
        <w:pStyle w:val="ListParagraph"/>
        <w:numPr>
          <w:ilvl w:val="0"/>
          <w:numId w:val="33"/>
        </w:numPr>
        <w:spacing w:after="200" w:line="276" w:lineRule="auto"/>
        <w:jc w:val="both"/>
        <w:rPr>
          <w:color w:val="0E101A"/>
          <w:sz w:val="24"/>
          <w:szCs w:val="24"/>
        </w:rPr>
      </w:pPr>
      <w:r w:rsidRPr="00C147E4">
        <w:rPr>
          <w:color w:val="0E101A"/>
          <w:sz w:val="24"/>
          <w:szCs w:val="24"/>
        </w:rPr>
        <w:t>Restaurant Owner</w:t>
      </w:r>
    </w:p>
    <w:p w14:paraId="3DDBC8D2" w14:textId="7D205AF7" w:rsidR="00C147E4" w:rsidRPr="00C147E4" w:rsidRDefault="00C147E4" w:rsidP="00C147E4">
      <w:pPr>
        <w:spacing w:after="200" w:line="276" w:lineRule="auto"/>
        <w:jc w:val="both"/>
        <w:rPr>
          <w:b/>
          <w:bCs/>
          <w:color w:val="0E101A"/>
          <w:sz w:val="24"/>
          <w:szCs w:val="24"/>
        </w:rPr>
      </w:pPr>
      <w:r w:rsidRPr="00C147E4">
        <w:rPr>
          <w:b/>
          <w:bCs/>
          <w:color w:val="0E101A"/>
          <w:sz w:val="24"/>
          <w:szCs w:val="24"/>
        </w:rPr>
        <w:t>Admin User</w:t>
      </w:r>
    </w:p>
    <w:p w14:paraId="33B3EAD8" w14:textId="77777777" w:rsidR="00C147E4" w:rsidRPr="00C147E4" w:rsidRDefault="00C147E4" w:rsidP="00C147E4">
      <w:pPr>
        <w:pStyle w:val="ListParagraph"/>
        <w:numPr>
          <w:ilvl w:val="0"/>
          <w:numId w:val="34"/>
        </w:numPr>
        <w:spacing w:after="200" w:line="276" w:lineRule="auto"/>
        <w:jc w:val="both"/>
        <w:rPr>
          <w:color w:val="0E101A"/>
          <w:sz w:val="24"/>
          <w:szCs w:val="24"/>
        </w:rPr>
      </w:pPr>
      <w:r w:rsidRPr="00C147E4">
        <w:rPr>
          <w:color w:val="0E101A"/>
          <w:sz w:val="24"/>
          <w:szCs w:val="24"/>
        </w:rPr>
        <w:t>Admin can handle all customers and restaurant owners.</w:t>
      </w:r>
    </w:p>
    <w:p w14:paraId="1845300C" w14:textId="77777777" w:rsidR="00C147E4" w:rsidRPr="00C147E4" w:rsidRDefault="00C147E4" w:rsidP="00C147E4">
      <w:pPr>
        <w:pStyle w:val="ListParagraph"/>
        <w:numPr>
          <w:ilvl w:val="0"/>
          <w:numId w:val="34"/>
        </w:numPr>
        <w:spacing w:after="200" w:line="276" w:lineRule="auto"/>
        <w:jc w:val="both"/>
        <w:rPr>
          <w:color w:val="0E101A"/>
          <w:sz w:val="24"/>
          <w:szCs w:val="24"/>
        </w:rPr>
      </w:pPr>
      <w:r w:rsidRPr="00C147E4">
        <w:rPr>
          <w:color w:val="0E101A"/>
          <w:sz w:val="24"/>
          <w:szCs w:val="24"/>
        </w:rPr>
        <w:t>Admin can ADD/EDIT/DELETE/UPDATE restaurant records.</w:t>
      </w:r>
    </w:p>
    <w:p w14:paraId="3150EC17" w14:textId="77777777" w:rsidR="00C147E4" w:rsidRPr="00C147E4" w:rsidRDefault="00C147E4" w:rsidP="00C147E4">
      <w:pPr>
        <w:pStyle w:val="ListParagraph"/>
        <w:numPr>
          <w:ilvl w:val="0"/>
          <w:numId w:val="34"/>
        </w:numPr>
        <w:spacing w:after="200" w:line="276" w:lineRule="auto"/>
        <w:jc w:val="both"/>
        <w:rPr>
          <w:color w:val="0E101A"/>
          <w:sz w:val="24"/>
          <w:szCs w:val="24"/>
        </w:rPr>
      </w:pPr>
      <w:r w:rsidRPr="00C147E4">
        <w:rPr>
          <w:color w:val="0E101A"/>
          <w:sz w:val="24"/>
          <w:szCs w:val="24"/>
        </w:rPr>
        <w:t>Admin can ADD/EDIT/DELETE/UPDATE User records.</w:t>
      </w:r>
    </w:p>
    <w:p w14:paraId="087DFCE2" w14:textId="77777777" w:rsidR="00C147E4" w:rsidRPr="00C147E4" w:rsidRDefault="00C147E4" w:rsidP="00C147E4">
      <w:pPr>
        <w:pStyle w:val="ListParagraph"/>
        <w:numPr>
          <w:ilvl w:val="0"/>
          <w:numId w:val="34"/>
        </w:numPr>
        <w:spacing w:after="200" w:line="276" w:lineRule="auto"/>
        <w:jc w:val="both"/>
        <w:rPr>
          <w:color w:val="0E101A"/>
          <w:sz w:val="24"/>
          <w:szCs w:val="24"/>
        </w:rPr>
      </w:pPr>
      <w:r w:rsidRPr="00C147E4">
        <w:rPr>
          <w:color w:val="0E101A"/>
          <w:sz w:val="24"/>
          <w:szCs w:val="24"/>
        </w:rPr>
        <w:t>Admin can Manage the food categories.</w:t>
      </w:r>
    </w:p>
    <w:p w14:paraId="645B2B5D" w14:textId="77777777" w:rsidR="00C147E4" w:rsidRPr="00C147E4" w:rsidRDefault="00C147E4" w:rsidP="00C147E4">
      <w:pPr>
        <w:pStyle w:val="ListParagraph"/>
        <w:numPr>
          <w:ilvl w:val="0"/>
          <w:numId w:val="34"/>
        </w:numPr>
        <w:spacing w:after="200" w:line="276" w:lineRule="auto"/>
        <w:jc w:val="both"/>
        <w:rPr>
          <w:color w:val="0E101A"/>
          <w:sz w:val="24"/>
          <w:szCs w:val="24"/>
        </w:rPr>
      </w:pPr>
      <w:r w:rsidRPr="00C147E4">
        <w:rPr>
          <w:color w:val="0E101A"/>
          <w:sz w:val="24"/>
          <w:szCs w:val="24"/>
        </w:rPr>
        <w:t>Admin can track the order records.</w:t>
      </w:r>
    </w:p>
    <w:p w14:paraId="1E3D25F6" w14:textId="5FB6A68D" w:rsidR="00C147E4" w:rsidRPr="00C147E4" w:rsidRDefault="00C147E4" w:rsidP="00C147E4">
      <w:pPr>
        <w:spacing w:after="200" w:line="276" w:lineRule="auto"/>
        <w:jc w:val="both"/>
        <w:rPr>
          <w:b/>
          <w:bCs/>
          <w:color w:val="0E101A"/>
          <w:sz w:val="24"/>
          <w:szCs w:val="24"/>
        </w:rPr>
      </w:pPr>
      <w:r w:rsidRPr="00C147E4">
        <w:rPr>
          <w:b/>
          <w:bCs/>
          <w:color w:val="0E101A"/>
          <w:sz w:val="24"/>
          <w:szCs w:val="24"/>
        </w:rPr>
        <w:t>Restaurants Owner User</w:t>
      </w:r>
    </w:p>
    <w:p w14:paraId="2AE614CD"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Restaurants can add new food to the list for the user view.</w:t>
      </w:r>
    </w:p>
    <w:p w14:paraId="57B8CC6C"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The owner can ADD/Edit/Delete food and dessert.</w:t>
      </w:r>
    </w:p>
    <w:p w14:paraId="67871DCE"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Restaurants can view booking orders.</w:t>
      </w:r>
    </w:p>
    <w:p w14:paraId="458F481E"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The owner can update the self-profile.</w:t>
      </w:r>
    </w:p>
    <w:p w14:paraId="24CE9066"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The owner can change the password.</w:t>
      </w:r>
    </w:p>
    <w:p w14:paraId="2386694E" w14:textId="77777777" w:rsidR="00C147E4" w:rsidRPr="00C147E4" w:rsidRDefault="00C147E4" w:rsidP="00C147E4">
      <w:pPr>
        <w:pStyle w:val="ListParagraph"/>
        <w:numPr>
          <w:ilvl w:val="0"/>
          <w:numId w:val="35"/>
        </w:numPr>
        <w:spacing w:after="200" w:line="276" w:lineRule="auto"/>
        <w:jc w:val="both"/>
        <w:rPr>
          <w:color w:val="0E101A"/>
          <w:sz w:val="24"/>
          <w:szCs w:val="24"/>
        </w:rPr>
      </w:pPr>
      <w:r w:rsidRPr="00C147E4">
        <w:rPr>
          <w:color w:val="0E101A"/>
          <w:sz w:val="24"/>
          <w:szCs w:val="24"/>
        </w:rPr>
        <w:t>The restaurant owner can food categories and new food under the category.</w:t>
      </w:r>
    </w:p>
    <w:p w14:paraId="0BDDE1AC" w14:textId="449765A7" w:rsidR="00C147E4" w:rsidRPr="00C147E4" w:rsidRDefault="00C147E4" w:rsidP="00C147E4">
      <w:pPr>
        <w:spacing w:after="200" w:line="276" w:lineRule="auto"/>
        <w:jc w:val="both"/>
        <w:rPr>
          <w:b/>
          <w:bCs/>
          <w:color w:val="0E101A"/>
          <w:sz w:val="24"/>
          <w:szCs w:val="24"/>
        </w:rPr>
      </w:pPr>
      <w:r w:rsidRPr="00C147E4">
        <w:rPr>
          <w:b/>
          <w:bCs/>
          <w:color w:val="0E101A"/>
          <w:sz w:val="24"/>
          <w:szCs w:val="24"/>
        </w:rPr>
        <w:t>Customer User</w:t>
      </w:r>
    </w:p>
    <w:p w14:paraId="5A274831" w14:textId="77777777" w:rsidR="00C147E4" w:rsidRPr="00C147E4" w:rsidRDefault="00C147E4" w:rsidP="00C147E4">
      <w:pPr>
        <w:pStyle w:val="ListParagraph"/>
        <w:numPr>
          <w:ilvl w:val="0"/>
          <w:numId w:val="36"/>
        </w:numPr>
        <w:spacing w:after="200" w:line="276" w:lineRule="auto"/>
        <w:jc w:val="both"/>
        <w:rPr>
          <w:color w:val="0E101A"/>
          <w:sz w:val="24"/>
          <w:szCs w:val="24"/>
        </w:rPr>
      </w:pPr>
      <w:r w:rsidRPr="00C147E4">
        <w:rPr>
          <w:color w:val="0E101A"/>
          <w:sz w:val="24"/>
          <w:szCs w:val="24"/>
        </w:rPr>
        <w:t>Users can view the food and dessert list.</w:t>
      </w:r>
    </w:p>
    <w:p w14:paraId="30096F4C" w14:textId="77777777" w:rsidR="00C147E4" w:rsidRPr="00C147E4" w:rsidRDefault="00C147E4" w:rsidP="00C147E4">
      <w:pPr>
        <w:pStyle w:val="ListParagraph"/>
        <w:numPr>
          <w:ilvl w:val="0"/>
          <w:numId w:val="36"/>
        </w:numPr>
        <w:spacing w:after="200" w:line="276" w:lineRule="auto"/>
        <w:jc w:val="both"/>
        <w:rPr>
          <w:color w:val="0E101A"/>
          <w:sz w:val="24"/>
          <w:szCs w:val="24"/>
        </w:rPr>
      </w:pPr>
      <w:r w:rsidRPr="00C147E4">
        <w:rPr>
          <w:color w:val="0E101A"/>
          <w:sz w:val="24"/>
          <w:szCs w:val="24"/>
        </w:rPr>
        <w:t>Users can add to a cart the food or order the food.</w:t>
      </w:r>
    </w:p>
    <w:p w14:paraId="74FF74DF" w14:textId="77777777" w:rsidR="00C147E4" w:rsidRPr="00C147E4" w:rsidRDefault="00C147E4" w:rsidP="00C147E4">
      <w:pPr>
        <w:pStyle w:val="ListParagraph"/>
        <w:numPr>
          <w:ilvl w:val="0"/>
          <w:numId w:val="36"/>
        </w:numPr>
        <w:spacing w:after="200" w:line="276" w:lineRule="auto"/>
        <w:jc w:val="both"/>
        <w:rPr>
          <w:color w:val="0E101A"/>
          <w:sz w:val="24"/>
          <w:szCs w:val="24"/>
        </w:rPr>
      </w:pPr>
      <w:r w:rsidRPr="00C147E4">
        <w:rPr>
          <w:color w:val="0E101A"/>
          <w:sz w:val="24"/>
          <w:szCs w:val="24"/>
        </w:rPr>
        <w:t>Customers can view the order history in the order section.</w:t>
      </w:r>
    </w:p>
    <w:p w14:paraId="6EA3172A" w14:textId="07338D0B" w:rsidR="00C147E4" w:rsidRPr="00C147E4" w:rsidRDefault="00C147E4" w:rsidP="00C147E4">
      <w:pPr>
        <w:pStyle w:val="ListParagraph"/>
        <w:numPr>
          <w:ilvl w:val="0"/>
          <w:numId w:val="36"/>
        </w:numPr>
        <w:spacing w:after="200" w:line="276" w:lineRule="auto"/>
        <w:jc w:val="both"/>
        <w:rPr>
          <w:color w:val="0E101A"/>
          <w:sz w:val="24"/>
          <w:szCs w:val="24"/>
        </w:rPr>
      </w:pPr>
      <w:r w:rsidRPr="00C147E4">
        <w:rPr>
          <w:color w:val="0E101A"/>
          <w:sz w:val="24"/>
          <w:szCs w:val="24"/>
        </w:rPr>
        <w:t>Users can log in and register in the application and manage all the records like booking history.</w:t>
      </w:r>
    </w:p>
    <w:bookmarkEnd w:id="1"/>
    <w:p w14:paraId="24444485" w14:textId="77777777" w:rsidR="004B54B0" w:rsidRDefault="004B54B0" w:rsidP="004B54B0">
      <w:pPr>
        <w:spacing w:after="200" w:line="276" w:lineRule="auto"/>
        <w:jc w:val="both"/>
        <w:rPr>
          <w:b/>
          <w:sz w:val="48"/>
        </w:rPr>
      </w:pPr>
      <w:r w:rsidRPr="00D6770E">
        <w:rPr>
          <w:b/>
          <w:sz w:val="48"/>
        </w:rPr>
        <w:t>Project Overview</w:t>
      </w:r>
    </w:p>
    <w:p w14:paraId="057229FE"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The "Food Order System" project is a comprehensive web-based platform designed to transform the traditional food ordering process. This system aims to provide a seamless and efficient solution for both customers and restaurant operators by centralizing and automating various aspects of the food ordering and delivery process.</w:t>
      </w:r>
    </w:p>
    <w:p w14:paraId="07C1B112" w14:textId="77777777" w:rsidR="00227832" w:rsidRPr="00227832" w:rsidRDefault="00227832" w:rsidP="00227832">
      <w:pPr>
        <w:spacing w:after="200" w:line="276" w:lineRule="auto"/>
        <w:jc w:val="both"/>
        <w:rPr>
          <w:sz w:val="24"/>
          <w:shd w:val="clear" w:color="auto" w:fill="FFFFFF"/>
        </w:rPr>
      </w:pPr>
    </w:p>
    <w:p w14:paraId="2CB2B111"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The system offers a user-friendly interface that allows customers to browse restaurant menus, place orders, customize their selections, and make payments online. Customers receive real-time updates on their order status, from preparation to delivery, enhancing the overall dining experience by providing convenience and transparency.</w:t>
      </w:r>
    </w:p>
    <w:p w14:paraId="5E3FB57C" w14:textId="77777777" w:rsidR="00227832" w:rsidRPr="00227832" w:rsidRDefault="00227832" w:rsidP="00227832">
      <w:pPr>
        <w:spacing w:after="200" w:line="276" w:lineRule="auto"/>
        <w:jc w:val="both"/>
        <w:rPr>
          <w:sz w:val="24"/>
          <w:shd w:val="clear" w:color="auto" w:fill="FFFFFF"/>
        </w:rPr>
      </w:pPr>
    </w:p>
    <w:p w14:paraId="4D224DDB"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For restaurant operators, the Food Order System provides a robust set of tools to manage incoming orders, update order statuses, and coordinate delivery logistics. The platform’s centralized dashboard offers a real-time view of all active orders, allowing staff to efficiently process and track orders, reducing errors and improving service speed. Additionally, the system includes features for inventory management, helping restaurants keep track of stock levels and avoid shortages or overstock situations.</w:t>
      </w:r>
    </w:p>
    <w:p w14:paraId="3811B568" w14:textId="77777777" w:rsidR="00227832" w:rsidRPr="00227832" w:rsidRDefault="00227832" w:rsidP="00227832">
      <w:pPr>
        <w:spacing w:after="200" w:line="276" w:lineRule="auto"/>
        <w:jc w:val="both"/>
        <w:rPr>
          <w:sz w:val="24"/>
          <w:shd w:val="clear" w:color="auto" w:fill="FFFFFF"/>
        </w:rPr>
      </w:pPr>
    </w:p>
    <w:p w14:paraId="1A69315F"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A key component of the Food Order System is its advanced data analytics capabilities. By capturing and analyzing data on customer orders, preferences, and purchasing behavior, the system provides restaurant operators with valuable insights. These insights can be used to optimize menu offerings, tailor marketing strategies, and improve overall business operations. For example, restaurants can identify popular dishes, peak ordering times, and customer demographics, enabling them to make data-driven decisions that enhance customer satisfaction and drive revenue growth.</w:t>
      </w:r>
    </w:p>
    <w:p w14:paraId="5097D424" w14:textId="77777777" w:rsidR="00227832" w:rsidRPr="00227832" w:rsidRDefault="00227832" w:rsidP="00227832">
      <w:pPr>
        <w:spacing w:after="200" w:line="276" w:lineRule="auto"/>
        <w:jc w:val="both"/>
        <w:rPr>
          <w:sz w:val="24"/>
          <w:shd w:val="clear" w:color="auto" w:fill="FFFFFF"/>
        </w:rPr>
      </w:pPr>
    </w:p>
    <w:p w14:paraId="6BB23F9E"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Security is a critical aspect of the Food Order System. The platform implements robust security measures to protect sensitive customer information and payment data, ensuring that all transactions are conducted in a safe and secure environment. This commitment to security helps build trust with customers and encourages the use of the online ordering system.</w:t>
      </w:r>
    </w:p>
    <w:p w14:paraId="303F88BC" w14:textId="77777777" w:rsidR="00227832" w:rsidRPr="00227832" w:rsidRDefault="00227832" w:rsidP="00227832">
      <w:pPr>
        <w:spacing w:after="200" w:line="276" w:lineRule="auto"/>
        <w:jc w:val="both"/>
        <w:rPr>
          <w:sz w:val="24"/>
          <w:shd w:val="clear" w:color="auto" w:fill="FFFFFF"/>
        </w:rPr>
      </w:pPr>
    </w:p>
    <w:p w14:paraId="106D6359" w14:textId="77777777" w:rsidR="00227832" w:rsidRPr="00227832" w:rsidRDefault="00227832" w:rsidP="00227832">
      <w:pPr>
        <w:spacing w:after="200" w:line="276" w:lineRule="auto"/>
        <w:jc w:val="both"/>
        <w:rPr>
          <w:sz w:val="24"/>
          <w:shd w:val="clear" w:color="auto" w:fill="FFFFFF"/>
        </w:rPr>
      </w:pPr>
      <w:r w:rsidRPr="00227832">
        <w:rPr>
          <w:sz w:val="24"/>
          <w:shd w:val="clear" w:color="auto" w:fill="FFFFFF"/>
        </w:rPr>
        <w:t>Scalability is another important feature of the Food Order System. The platform is designed to accommodate the needs of both small local eateries and large restaurant chains. It can handle high volumes of orders and support multiple restaurants, making it a versatile solution that can grow with the business.</w:t>
      </w:r>
    </w:p>
    <w:p w14:paraId="4F891902" w14:textId="77777777" w:rsidR="00227832" w:rsidRPr="00227832" w:rsidRDefault="00227832" w:rsidP="00227832">
      <w:pPr>
        <w:spacing w:after="200" w:line="276" w:lineRule="auto"/>
        <w:jc w:val="both"/>
        <w:rPr>
          <w:sz w:val="24"/>
          <w:shd w:val="clear" w:color="auto" w:fill="FFFFFF"/>
        </w:rPr>
      </w:pPr>
    </w:p>
    <w:p w14:paraId="6CCF9ADA" w14:textId="59914D19" w:rsidR="004B54B0" w:rsidRPr="00D6770E" w:rsidRDefault="00227832" w:rsidP="00227832">
      <w:pPr>
        <w:spacing w:after="200" w:line="276" w:lineRule="auto"/>
        <w:jc w:val="both"/>
        <w:rPr>
          <w:b/>
          <w:sz w:val="48"/>
        </w:rPr>
      </w:pPr>
      <w:r w:rsidRPr="00227832">
        <w:rPr>
          <w:sz w:val="24"/>
          <w:shd w:val="clear" w:color="auto" w:fill="FFFFFF"/>
        </w:rPr>
        <w:t>In summary, the "Food Order System" project aims to revolutionize the food ordering and delivery process by providing a modern, efficient, and secure platform. By enhancing the convenience and accuracy of the ordering process for customers and improving operational efficiency for restaurant operators, this system addresses the limitations of traditional food ordering methods. Through its comprehensive features and capabilities, the Food Order System sets a new standard for the food service industry, meeting the evolving needs of both customers and businesses in a dynamic market environment.</w:t>
      </w:r>
    </w:p>
    <w:p w14:paraId="73748831" w14:textId="77777777" w:rsidR="004B54B0" w:rsidRPr="003E076D" w:rsidRDefault="004B54B0" w:rsidP="004B54B0">
      <w:pPr>
        <w:jc w:val="both"/>
        <w:rPr>
          <w:b/>
          <w:color w:val="000000"/>
          <w:sz w:val="26"/>
        </w:rPr>
      </w:pPr>
      <w:r w:rsidRPr="003E076D">
        <w:rPr>
          <w:b/>
          <w:color w:val="000000"/>
          <w:sz w:val="26"/>
        </w:rPr>
        <w:t>Hardware &amp; Software Requirement:</w:t>
      </w:r>
    </w:p>
    <w:p w14:paraId="5899A853" w14:textId="77777777" w:rsidR="004B54B0" w:rsidRPr="003E076D" w:rsidRDefault="004B54B0" w:rsidP="004B54B0">
      <w:pPr>
        <w:spacing w:after="309"/>
        <w:ind w:firstLine="360"/>
        <w:jc w:val="both"/>
        <w:rPr>
          <w:b/>
          <w:color w:val="000000"/>
          <w:sz w:val="26"/>
        </w:rPr>
      </w:pPr>
    </w:p>
    <w:p w14:paraId="19DB60FB" w14:textId="77777777" w:rsidR="004B54B0" w:rsidRPr="003E076D" w:rsidRDefault="004B54B0" w:rsidP="004B54B0">
      <w:pPr>
        <w:spacing w:after="309"/>
        <w:ind w:firstLine="360"/>
        <w:jc w:val="both"/>
        <w:rPr>
          <w:color w:val="000000"/>
          <w:sz w:val="26"/>
        </w:rPr>
      </w:pPr>
      <w:r w:rsidRPr="003E076D">
        <w:rPr>
          <w:b/>
          <w:color w:val="000000"/>
          <w:sz w:val="26"/>
        </w:rPr>
        <w:t xml:space="preserve">Hardware Interfaces </w:t>
      </w:r>
    </w:p>
    <w:p w14:paraId="10243515" w14:textId="77777777" w:rsidR="004B54B0" w:rsidRPr="003E076D" w:rsidRDefault="004B54B0" w:rsidP="004B54B0">
      <w:pPr>
        <w:widowControl/>
        <w:numPr>
          <w:ilvl w:val="0"/>
          <w:numId w:val="1"/>
        </w:numPr>
        <w:autoSpaceDE/>
        <w:autoSpaceDN/>
        <w:spacing w:after="309"/>
        <w:ind w:left="720" w:hanging="360"/>
        <w:jc w:val="both"/>
        <w:rPr>
          <w:color w:val="000000"/>
          <w:sz w:val="24"/>
        </w:rPr>
      </w:pPr>
      <w:r w:rsidRPr="003E076D">
        <w:rPr>
          <w:color w:val="000000"/>
          <w:sz w:val="24"/>
        </w:rPr>
        <w:t xml:space="preserve">Minimum Hardware requirement </w:t>
      </w:r>
    </w:p>
    <w:p w14:paraId="58152D6F" w14:textId="77777777" w:rsidR="004B54B0" w:rsidRPr="003E076D" w:rsidRDefault="004B54B0" w:rsidP="004B54B0">
      <w:pPr>
        <w:widowControl/>
        <w:numPr>
          <w:ilvl w:val="0"/>
          <w:numId w:val="1"/>
        </w:numPr>
        <w:autoSpaceDE/>
        <w:autoSpaceDN/>
        <w:spacing w:after="309"/>
        <w:ind w:left="720" w:hanging="360"/>
        <w:jc w:val="both"/>
        <w:rPr>
          <w:color w:val="000000"/>
          <w:sz w:val="24"/>
        </w:rPr>
      </w:pPr>
      <w:r w:rsidRPr="003E076D">
        <w:rPr>
          <w:color w:val="000000"/>
          <w:sz w:val="24"/>
        </w:rPr>
        <w:t xml:space="preserve">Processor: P4 3.0 GHz </w:t>
      </w:r>
    </w:p>
    <w:p w14:paraId="3F7CEE1D" w14:textId="77777777" w:rsidR="004B54B0" w:rsidRPr="003E076D" w:rsidRDefault="004B54B0" w:rsidP="004B54B0">
      <w:pPr>
        <w:widowControl/>
        <w:numPr>
          <w:ilvl w:val="0"/>
          <w:numId w:val="1"/>
        </w:numPr>
        <w:autoSpaceDE/>
        <w:autoSpaceDN/>
        <w:spacing w:after="309"/>
        <w:ind w:left="720" w:hanging="360"/>
        <w:jc w:val="both"/>
        <w:rPr>
          <w:color w:val="000000"/>
          <w:sz w:val="24"/>
        </w:rPr>
      </w:pPr>
      <w:r w:rsidRPr="003E076D">
        <w:rPr>
          <w:color w:val="000000"/>
          <w:sz w:val="24"/>
        </w:rPr>
        <w:lastRenderedPageBreak/>
        <w:t xml:space="preserve">RAM:1 GB or Higher </w:t>
      </w:r>
    </w:p>
    <w:p w14:paraId="36C7B2DD" w14:textId="77777777" w:rsidR="004B54B0" w:rsidRPr="003E076D" w:rsidRDefault="004B54B0" w:rsidP="004B54B0">
      <w:pPr>
        <w:widowControl/>
        <w:numPr>
          <w:ilvl w:val="0"/>
          <w:numId w:val="1"/>
        </w:numPr>
        <w:autoSpaceDE/>
        <w:autoSpaceDN/>
        <w:spacing w:after="309"/>
        <w:ind w:left="720" w:hanging="360"/>
        <w:jc w:val="both"/>
        <w:rPr>
          <w:color w:val="000000"/>
          <w:sz w:val="24"/>
        </w:rPr>
      </w:pPr>
      <w:r w:rsidRPr="003E076D">
        <w:rPr>
          <w:color w:val="000000"/>
          <w:sz w:val="24"/>
        </w:rPr>
        <w:t xml:space="preserve">Monitor </w:t>
      </w:r>
    </w:p>
    <w:p w14:paraId="2625AA71" w14:textId="77777777" w:rsidR="004B54B0" w:rsidRPr="003E076D" w:rsidRDefault="004B54B0" w:rsidP="004B54B0">
      <w:pPr>
        <w:widowControl/>
        <w:numPr>
          <w:ilvl w:val="0"/>
          <w:numId w:val="1"/>
        </w:numPr>
        <w:autoSpaceDE/>
        <w:autoSpaceDN/>
        <w:spacing w:after="309"/>
        <w:ind w:left="720" w:hanging="360"/>
        <w:jc w:val="both"/>
        <w:rPr>
          <w:color w:val="000000"/>
          <w:sz w:val="24"/>
        </w:rPr>
      </w:pPr>
      <w:r w:rsidRPr="003E076D">
        <w:rPr>
          <w:color w:val="000000"/>
          <w:sz w:val="24"/>
        </w:rPr>
        <w:t xml:space="preserve">Mouse </w:t>
      </w:r>
    </w:p>
    <w:p w14:paraId="0E0888F2" w14:textId="77777777" w:rsidR="004B54B0" w:rsidRPr="003E076D" w:rsidRDefault="004B54B0" w:rsidP="004B54B0">
      <w:pPr>
        <w:widowControl/>
        <w:numPr>
          <w:ilvl w:val="0"/>
          <w:numId w:val="1"/>
        </w:numPr>
        <w:autoSpaceDE/>
        <w:autoSpaceDN/>
        <w:ind w:left="720" w:hanging="360"/>
        <w:jc w:val="both"/>
        <w:rPr>
          <w:color w:val="000000"/>
          <w:sz w:val="24"/>
        </w:rPr>
      </w:pPr>
      <w:r w:rsidRPr="003E076D">
        <w:rPr>
          <w:color w:val="000000"/>
          <w:sz w:val="24"/>
        </w:rPr>
        <w:t xml:space="preserve">Hard disk: 80 GB </w:t>
      </w:r>
    </w:p>
    <w:p w14:paraId="787A61DC" w14:textId="77777777" w:rsidR="004B54B0" w:rsidRPr="003E076D" w:rsidRDefault="004B54B0" w:rsidP="004B54B0">
      <w:pPr>
        <w:jc w:val="both"/>
        <w:rPr>
          <w:color w:val="000000"/>
          <w:sz w:val="24"/>
        </w:rPr>
      </w:pPr>
    </w:p>
    <w:p w14:paraId="0A092CBC" w14:textId="77777777" w:rsidR="004B54B0" w:rsidRPr="003E076D" w:rsidRDefault="004B54B0" w:rsidP="004B54B0">
      <w:pPr>
        <w:jc w:val="both"/>
        <w:rPr>
          <w:color w:val="000000"/>
          <w:sz w:val="24"/>
        </w:rPr>
      </w:pPr>
    </w:p>
    <w:p w14:paraId="1D05ECDC" w14:textId="77777777" w:rsidR="004B54B0" w:rsidRPr="003E076D" w:rsidRDefault="004B54B0" w:rsidP="004B54B0">
      <w:pPr>
        <w:spacing w:after="309"/>
        <w:jc w:val="both"/>
        <w:rPr>
          <w:color w:val="000000"/>
          <w:sz w:val="26"/>
        </w:rPr>
      </w:pPr>
      <w:r w:rsidRPr="003E076D">
        <w:rPr>
          <w:b/>
          <w:color w:val="000000"/>
          <w:sz w:val="26"/>
        </w:rPr>
        <w:t xml:space="preserve">Software Interfaces </w:t>
      </w:r>
    </w:p>
    <w:p w14:paraId="075C6F1E" w14:textId="77777777" w:rsidR="004B54B0" w:rsidRDefault="004B54B0" w:rsidP="004B54B0">
      <w:pPr>
        <w:widowControl/>
        <w:numPr>
          <w:ilvl w:val="0"/>
          <w:numId w:val="2"/>
        </w:numPr>
        <w:autoSpaceDE/>
        <w:autoSpaceDN/>
        <w:spacing w:after="309"/>
        <w:ind w:left="720" w:hanging="360"/>
        <w:jc w:val="both"/>
        <w:rPr>
          <w:color w:val="000000"/>
          <w:sz w:val="24"/>
        </w:rPr>
      </w:pPr>
      <w:r w:rsidRPr="003E076D">
        <w:rPr>
          <w:color w:val="000000"/>
          <w:sz w:val="24"/>
        </w:rPr>
        <w:t>Minimum Software requirement</w:t>
      </w:r>
    </w:p>
    <w:p w14:paraId="001F9869" w14:textId="77777777" w:rsidR="004B54B0" w:rsidRPr="00443BFA" w:rsidRDefault="004B54B0" w:rsidP="004B54B0">
      <w:pPr>
        <w:widowControl/>
        <w:numPr>
          <w:ilvl w:val="0"/>
          <w:numId w:val="2"/>
        </w:numPr>
        <w:autoSpaceDE/>
        <w:autoSpaceDN/>
        <w:spacing w:after="309"/>
        <w:ind w:left="720" w:hanging="360"/>
        <w:jc w:val="both"/>
        <w:rPr>
          <w:color w:val="000000"/>
          <w:sz w:val="24"/>
        </w:rPr>
      </w:pPr>
      <w:r w:rsidRPr="00443BFA">
        <w:rPr>
          <w:shd w:val="clear" w:color="auto" w:fill="FFFFFF"/>
        </w:rPr>
        <w:t>Java (JSP and Servlet)</w:t>
      </w:r>
    </w:p>
    <w:p w14:paraId="5726A4B2" w14:textId="77777777" w:rsidR="004B54B0" w:rsidRDefault="004B54B0" w:rsidP="004B54B0">
      <w:pPr>
        <w:widowControl/>
        <w:numPr>
          <w:ilvl w:val="0"/>
          <w:numId w:val="3"/>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0089357C" w14:textId="77777777" w:rsidR="004B54B0" w:rsidRDefault="004B54B0" w:rsidP="004B54B0">
      <w:pPr>
        <w:widowControl/>
        <w:numPr>
          <w:ilvl w:val="0"/>
          <w:numId w:val="3"/>
        </w:numPr>
        <w:autoSpaceDE/>
        <w:autoSpaceDN/>
        <w:ind w:left="720" w:hanging="360"/>
        <w:jc w:val="both"/>
        <w:rPr>
          <w:color w:val="000000"/>
          <w:sz w:val="24"/>
          <w:shd w:val="clear" w:color="auto" w:fill="FFFFFF"/>
        </w:rPr>
      </w:pPr>
      <w:r>
        <w:rPr>
          <w:color w:val="000000"/>
          <w:sz w:val="24"/>
          <w:shd w:val="clear" w:color="auto" w:fill="FFFFFF"/>
        </w:rPr>
        <w:t>MYSQL</w:t>
      </w:r>
    </w:p>
    <w:p w14:paraId="2AD5785E" w14:textId="77777777" w:rsidR="004B54B0" w:rsidRPr="003E076D" w:rsidRDefault="004B54B0" w:rsidP="004B54B0">
      <w:pPr>
        <w:widowControl/>
        <w:autoSpaceDE/>
        <w:autoSpaceDN/>
        <w:jc w:val="both"/>
        <w:rPr>
          <w:color w:val="000000"/>
          <w:sz w:val="24"/>
          <w:shd w:val="clear" w:color="auto" w:fill="FFFFFF"/>
        </w:rPr>
      </w:pPr>
    </w:p>
    <w:p w14:paraId="5A7768F8" w14:textId="77777777" w:rsidR="004B54B0" w:rsidRPr="003E076D" w:rsidRDefault="004B54B0" w:rsidP="004B54B0">
      <w:pPr>
        <w:jc w:val="both"/>
        <w:rPr>
          <w:color w:val="000000"/>
          <w:sz w:val="24"/>
          <w:shd w:val="clear" w:color="auto" w:fill="FFFFFF"/>
        </w:rPr>
      </w:pPr>
    </w:p>
    <w:p w14:paraId="3202C7A0" w14:textId="77777777" w:rsidR="004B54B0" w:rsidRPr="003E076D" w:rsidRDefault="004B54B0" w:rsidP="004B54B0">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2FB118E5" w14:textId="77777777" w:rsidR="004B54B0" w:rsidRPr="003E076D" w:rsidRDefault="004B54B0" w:rsidP="004B54B0">
      <w:pPr>
        <w:jc w:val="both"/>
        <w:rPr>
          <w:b/>
          <w:bCs/>
          <w:sz w:val="48"/>
          <w:szCs w:val="48"/>
        </w:rPr>
      </w:pPr>
      <w:r w:rsidRPr="003E076D">
        <w:rPr>
          <w:b/>
          <w:bCs/>
          <w:sz w:val="48"/>
          <w:szCs w:val="48"/>
        </w:rPr>
        <w:t>Technologies Used</w:t>
      </w:r>
    </w:p>
    <w:p w14:paraId="3814E5E1" w14:textId="25DE664F" w:rsidR="004B54B0" w:rsidRDefault="004B54B0" w:rsidP="004B54B0">
      <w:pPr>
        <w:jc w:val="both"/>
        <w:rPr>
          <w:sz w:val="24"/>
          <w:szCs w:val="24"/>
        </w:rPr>
      </w:pPr>
      <w:r w:rsidRPr="003E076D">
        <w:rPr>
          <w:sz w:val="24"/>
          <w:szCs w:val="24"/>
        </w:rPr>
        <w:t xml:space="preserve">The </w:t>
      </w:r>
      <w:r w:rsidR="00A20760">
        <w:rPr>
          <w:sz w:val="24"/>
          <w:szCs w:val="24"/>
        </w:rPr>
        <w:t>Food Order</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14C3B6AB" w14:textId="77777777" w:rsidR="004B54B0" w:rsidRPr="003E076D" w:rsidRDefault="004B54B0" w:rsidP="004B54B0">
      <w:pPr>
        <w:jc w:val="both"/>
        <w:rPr>
          <w:sz w:val="24"/>
          <w:szCs w:val="24"/>
        </w:rPr>
      </w:pPr>
    </w:p>
    <w:p w14:paraId="33436E00" w14:textId="77777777" w:rsidR="004B54B0" w:rsidRDefault="004B54B0" w:rsidP="004B54B0">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3CDFD276" w14:textId="77777777" w:rsidR="004B54B0" w:rsidRPr="003E076D" w:rsidRDefault="004B54B0" w:rsidP="004B54B0">
      <w:pPr>
        <w:jc w:val="both"/>
        <w:rPr>
          <w:sz w:val="24"/>
          <w:szCs w:val="24"/>
        </w:rPr>
      </w:pPr>
    </w:p>
    <w:p w14:paraId="7199D840" w14:textId="77777777" w:rsidR="004B54B0" w:rsidRDefault="004B54B0" w:rsidP="004B54B0">
      <w:pPr>
        <w:jc w:val="both"/>
        <w:rPr>
          <w:sz w:val="24"/>
          <w:szCs w:val="24"/>
        </w:rPr>
      </w:pPr>
      <w:r w:rsidRPr="003E076D">
        <w:rPr>
          <w:b/>
          <w:bCs/>
          <w:sz w:val="24"/>
          <w:szCs w:val="24"/>
        </w:rPr>
        <w:t>JSP (JavaServer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3609F1DB" w14:textId="77777777" w:rsidR="004B54B0" w:rsidRDefault="004B54B0" w:rsidP="004B54B0">
      <w:pPr>
        <w:jc w:val="both"/>
        <w:rPr>
          <w:sz w:val="24"/>
          <w:szCs w:val="24"/>
        </w:rPr>
      </w:pPr>
    </w:p>
    <w:p w14:paraId="369039E6" w14:textId="77777777" w:rsidR="004B54B0" w:rsidRDefault="004B54B0" w:rsidP="004B54B0">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5609F024" w14:textId="77777777" w:rsidR="004B54B0" w:rsidRPr="003E076D" w:rsidRDefault="004B54B0" w:rsidP="004B54B0">
      <w:pPr>
        <w:jc w:val="both"/>
        <w:rPr>
          <w:sz w:val="24"/>
          <w:szCs w:val="24"/>
        </w:rPr>
      </w:pPr>
    </w:p>
    <w:p w14:paraId="564E68C6" w14:textId="77777777" w:rsidR="004B54B0" w:rsidRDefault="004B54B0" w:rsidP="004B54B0">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191649A6" w14:textId="77777777" w:rsidR="004B54B0" w:rsidRPr="003E076D" w:rsidRDefault="004B54B0" w:rsidP="004B54B0">
      <w:pPr>
        <w:jc w:val="both"/>
        <w:rPr>
          <w:sz w:val="24"/>
          <w:szCs w:val="24"/>
        </w:rPr>
      </w:pPr>
    </w:p>
    <w:p w14:paraId="0714375B" w14:textId="77777777" w:rsidR="004B54B0" w:rsidRDefault="004B54B0" w:rsidP="004B54B0">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2D9C4D91" w14:textId="77777777" w:rsidR="004B54B0" w:rsidRPr="003E076D" w:rsidRDefault="004B54B0" w:rsidP="004B54B0">
      <w:pPr>
        <w:jc w:val="both"/>
        <w:rPr>
          <w:sz w:val="24"/>
          <w:szCs w:val="24"/>
        </w:rPr>
      </w:pPr>
    </w:p>
    <w:p w14:paraId="60586D4B" w14:textId="77777777" w:rsidR="004B54B0" w:rsidRPr="003E076D" w:rsidRDefault="004B54B0" w:rsidP="004B54B0">
      <w:pPr>
        <w:jc w:val="both"/>
        <w:rPr>
          <w:sz w:val="24"/>
          <w:szCs w:val="24"/>
        </w:rPr>
      </w:pPr>
      <w:r w:rsidRPr="003E076D">
        <w:rPr>
          <w:b/>
          <w:bCs/>
          <w:sz w:val="24"/>
          <w:szCs w:val="24"/>
        </w:rPr>
        <w:lastRenderedPageBreak/>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3B65CA3C" w14:textId="77777777" w:rsidR="004B54B0" w:rsidRDefault="004B54B0" w:rsidP="004B54B0">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4B0C4087" w14:textId="77777777" w:rsidR="004B54B0" w:rsidRPr="003E076D" w:rsidRDefault="004B54B0" w:rsidP="004B54B0">
      <w:pPr>
        <w:jc w:val="both"/>
        <w:rPr>
          <w:sz w:val="24"/>
          <w:szCs w:val="24"/>
        </w:rPr>
      </w:pPr>
    </w:p>
    <w:p w14:paraId="301467FD" w14:textId="77777777" w:rsidR="004B54B0" w:rsidRDefault="004B54B0" w:rsidP="004B54B0">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19E632CC" w14:textId="77777777" w:rsidR="004B54B0" w:rsidRPr="003E076D" w:rsidRDefault="004B54B0" w:rsidP="004B54B0">
      <w:pPr>
        <w:jc w:val="both"/>
        <w:rPr>
          <w:sz w:val="24"/>
          <w:szCs w:val="24"/>
        </w:rPr>
      </w:pPr>
    </w:p>
    <w:p w14:paraId="2F378671" w14:textId="77777777" w:rsidR="004B54B0" w:rsidRPr="003E076D" w:rsidRDefault="004B54B0" w:rsidP="004B54B0">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002D57B9" w14:textId="77777777" w:rsidR="004B54B0" w:rsidRPr="003E076D" w:rsidRDefault="004B54B0" w:rsidP="004B54B0">
      <w:pPr>
        <w:jc w:val="both"/>
        <w:rPr>
          <w:sz w:val="24"/>
          <w:szCs w:val="24"/>
        </w:rPr>
      </w:pPr>
      <w:r w:rsidRPr="003E076D">
        <w:rPr>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668B104C" w14:textId="77777777" w:rsidR="004B54B0" w:rsidRPr="003E076D" w:rsidRDefault="004B54B0" w:rsidP="004B54B0">
      <w:pPr>
        <w:jc w:val="both"/>
        <w:rPr>
          <w:sz w:val="24"/>
          <w:szCs w:val="24"/>
        </w:rPr>
      </w:pPr>
    </w:p>
    <w:p w14:paraId="7FFD275F" w14:textId="77777777" w:rsidR="004B54B0" w:rsidRPr="003E076D" w:rsidRDefault="004B54B0" w:rsidP="004B54B0">
      <w:pPr>
        <w:jc w:val="both"/>
        <w:rPr>
          <w:b/>
          <w:bCs/>
          <w:sz w:val="48"/>
          <w:szCs w:val="48"/>
        </w:rPr>
      </w:pPr>
      <w:r w:rsidRPr="003E076D">
        <w:rPr>
          <w:b/>
          <w:bCs/>
          <w:sz w:val="48"/>
          <w:szCs w:val="48"/>
        </w:rPr>
        <w:t>System Architecture</w:t>
      </w:r>
      <w:r w:rsidRPr="003E076D">
        <w:rPr>
          <w:sz w:val="24"/>
          <w:szCs w:val="24"/>
        </w:rPr>
        <w:tab/>
      </w:r>
    </w:p>
    <w:p w14:paraId="2DDC6817" w14:textId="77777777" w:rsidR="004B54B0" w:rsidRDefault="004B54B0" w:rsidP="004B54B0">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7B920881" w14:textId="77777777" w:rsidR="004B54B0" w:rsidRPr="003E076D" w:rsidRDefault="004B54B0" w:rsidP="004B54B0">
      <w:pPr>
        <w:jc w:val="both"/>
        <w:rPr>
          <w:sz w:val="24"/>
          <w:szCs w:val="24"/>
        </w:rPr>
      </w:pPr>
    </w:p>
    <w:p w14:paraId="2C5D2803" w14:textId="77777777" w:rsidR="004B54B0" w:rsidRDefault="004B54B0" w:rsidP="004B54B0">
      <w:pPr>
        <w:jc w:val="both"/>
        <w:rPr>
          <w:sz w:val="24"/>
          <w:szCs w:val="24"/>
        </w:rPr>
      </w:pPr>
      <w:r w:rsidRPr="003E076D">
        <w:rPr>
          <w:sz w:val="24"/>
          <w:szCs w:val="24"/>
        </w:rPr>
        <w:t>Here's a breakdown of the MVC architecture:</w:t>
      </w:r>
    </w:p>
    <w:p w14:paraId="0CD4CB57" w14:textId="77777777" w:rsidR="004B54B0" w:rsidRPr="003E076D" w:rsidRDefault="004B54B0" w:rsidP="004B54B0">
      <w:pPr>
        <w:jc w:val="both"/>
        <w:rPr>
          <w:sz w:val="24"/>
          <w:szCs w:val="24"/>
        </w:rPr>
      </w:pPr>
    </w:p>
    <w:p w14:paraId="5A8990AF" w14:textId="77777777" w:rsidR="004B54B0" w:rsidRPr="003E076D" w:rsidRDefault="004B54B0" w:rsidP="004B54B0">
      <w:pPr>
        <w:jc w:val="both"/>
        <w:rPr>
          <w:b/>
          <w:bCs/>
          <w:sz w:val="24"/>
          <w:szCs w:val="24"/>
        </w:rPr>
      </w:pPr>
      <w:r w:rsidRPr="003E076D">
        <w:rPr>
          <w:b/>
          <w:bCs/>
          <w:sz w:val="24"/>
          <w:szCs w:val="24"/>
        </w:rPr>
        <w:t>Model (M):</w:t>
      </w:r>
    </w:p>
    <w:p w14:paraId="6A807FBC" w14:textId="77777777" w:rsidR="004B54B0" w:rsidRPr="003E076D" w:rsidRDefault="004B54B0" w:rsidP="004B54B0">
      <w:pPr>
        <w:jc w:val="both"/>
        <w:rPr>
          <w:sz w:val="24"/>
          <w:szCs w:val="24"/>
        </w:rPr>
      </w:pPr>
      <w:r w:rsidRPr="003E076D">
        <w:rPr>
          <w:sz w:val="24"/>
          <w:szCs w:val="24"/>
        </w:rPr>
        <w:t>The Model represents the application's data and business logic. It encapsulates data access, manipulation, and validation operations.</w:t>
      </w:r>
    </w:p>
    <w:p w14:paraId="5EB13A4B" w14:textId="77777777" w:rsidR="004B54B0" w:rsidRPr="003E076D" w:rsidRDefault="004B54B0" w:rsidP="004B54B0">
      <w:pPr>
        <w:jc w:val="both"/>
        <w:rPr>
          <w:sz w:val="24"/>
          <w:szCs w:val="24"/>
        </w:rPr>
      </w:pPr>
      <w:r w:rsidRPr="003E076D">
        <w:rPr>
          <w:sz w:val="24"/>
          <w:szCs w:val="24"/>
        </w:rPr>
        <w:t>In a typical MVC setup, models are responsible for querying and updating the database, processing business rules, and enforcing data integrity.</w:t>
      </w:r>
    </w:p>
    <w:p w14:paraId="501637C5" w14:textId="77777777" w:rsidR="004B54B0" w:rsidRDefault="004B54B0" w:rsidP="004B54B0">
      <w:pPr>
        <w:jc w:val="both"/>
        <w:rPr>
          <w:sz w:val="24"/>
          <w:szCs w:val="24"/>
        </w:rPr>
      </w:pPr>
      <w:r w:rsidRPr="003E076D">
        <w:rPr>
          <w:sz w:val="24"/>
          <w:szCs w:val="24"/>
        </w:rPr>
        <w:t>Models can be thought of as the "brains" of the application, managing the application's state and responding to requests from the controller or view.</w:t>
      </w:r>
    </w:p>
    <w:p w14:paraId="7F666950" w14:textId="77777777" w:rsidR="004B54B0" w:rsidRPr="003E076D" w:rsidRDefault="004B54B0" w:rsidP="004B54B0">
      <w:pPr>
        <w:jc w:val="both"/>
        <w:rPr>
          <w:sz w:val="24"/>
          <w:szCs w:val="24"/>
        </w:rPr>
      </w:pPr>
    </w:p>
    <w:p w14:paraId="16E31FB8" w14:textId="77777777" w:rsidR="004B54B0" w:rsidRPr="003E076D" w:rsidRDefault="004B54B0" w:rsidP="004B54B0">
      <w:pPr>
        <w:jc w:val="both"/>
        <w:rPr>
          <w:b/>
          <w:bCs/>
          <w:sz w:val="24"/>
          <w:szCs w:val="24"/>
        </w:rPr>
      </w:pPr>
      <w:r w:rsidRPr="003E076D">
        <w:rPr>
          <w:b/>
          <w:bCs/>
          <w:sz w:val="24"/>
          <w:szCs w:val="24"/>
        </w:rPr>
        <w:t>View (V):</w:t>
      </w:r>
    </w:p>
    <w:p w14:paraId="2244A0D9" w14:textId="77777777" w:rsidR="004B54B0" w:rsidRPr="003E076D" w:rsidRDefault="004B54B0" w:rsidP="004B54B0">
      <w:pPr>
        <w:jc w:val="both"/>
        <w:rPr>
          <w:sz w:val="24"/>
          <w:szCs w:val="24"/>
        </w:rPr>
      </w:pPr>
      <w:r w:rsidRPr="003E076D">
        <w:rPr>
          <w:sz w:val="24"/>
          <w:szCs w:val="24"/>
        </w:rPr>
        <w:t>The View represents the presentation layer of the application. It is responsible for rendering user interfaces and presenting data to the user.</w:t>
      </w:r>
    </w:p>
    <w:p w14:paraId="3DDB77DA" w14:textId="77777777" w:rsidR="004B54B0" w:rsidRDefault="004B54B0" w:rsidP="004B54B0">
      <w:pPr>
        <w:jc w:val="both"/>
        <w:rPr>
          <w:sz w:val="24"/>
          <w:szCs w:val="24"/>
        </w:rPr>
      </w:pPr>
      <w:r w:rsidRPr="003E076D">
        <w:rPr>
          <w:sz w:val="24"/>
          <w:szCs w:val="24"/>
        </w:rPr>
        <w:t>Views typically consist of HTML templates, CSS stylesheets, and client-side scripts (e.g., JavaScript) for dynamic interactions.</w:t>
      </w:r>
    </w:p>
    <w:p w14:paraId="2791C9ED" w14:textId="77777777" w:rsidR="004B54B0" w:rsidRPr="003E076D" w:rsidRDefault="004B54B0" w:rsidP="004B54B0">
      <w:pPr>
        <w:jc w:val="both"/>
        <w:rPr>
          <w:sz w:val="24"/>
          <w:szCs w:val="24"/>
        </w:rPr>
      </w:pPr>
    </w:p>
    <w:p w14:paraId="1EFC59DF" w14:textId="77777777" w:rsidR="004B54B0" w:rsidRDefault="004B54B0" w:rsidP="004B54B0">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52109282" w14:textId="77777777" w:rsidR="004B54B0" w:rsidRPr="003E076D" w:rsidRDefault="004B54B0" w:rsidP="004B54B0">
      <w:pPr>
        <w:jc w:val="both"/>
        <w:rPr>
          <w:sz w:val="24"/>
          <w:szCs w:val="24"/>
        </w:rPr>
      </w:pPr>
    </w:p>
    <w:p w14:paraId="60D15E8A" w14:textId="77777777" w:rsidR="004B54B0" w:rsidRPr="003E076D" w:rsidRDefault="004B54B0" w:rsidP="004B54B0">
      <w:pPr>
        <w:jc w:val="both"/>
        <w:rPr>
          <w:b/>
          <w:bCs/>
          <w:sz w:val="24"/>
          <w:szCs w:val="24"/>
        </w:rPr>
      </w:pPr>
      <w:r w:rsidRPr="003E076D">
        <w:rPr>
          <w:b/>
          <w:bCs/>
          <w:sz w:val="24"/>
          <w:szCs w:val="24"/>
        </w:rPr>
        <w:t>Controller (C):</w:t>
      </w:r>
    </w:p>
    <w:p w14:paraId="5B24C1C0" w14:textId="77777777" w:rsidR="004B54B0" w:rsidRPr="003E076D" w:rsidRDefault="004B54B0" w:rsidP="004B54B0">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2C29D8FD" w14:textId="77777777" w:rsidR="004B54B0" w:rsidRPr="003E076D" w:rsidRDefault="004B54B0" w:rsidP="004B54B0">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5C762D83" w14:textId="77777777" w:rsidR="004B54B0" w:rsidRDefault="004B54B0" w:rsidP="004B54B0">
      <w:pPr>
        <w:jc w:val="both"/>
        <w:rPr>
          <w:sz w:val="24"/>
          <w:szCs w:val="24"/>
        </w:rPr>
      </w:pPr>
      <w:r w:rsidRPr="003E076D">
        <w:rPr>
          <w:sz w:val="24"/>
          <w:szCs w:val="24"/>
        </w:rPr>
        <w:lastRenderedPageBreak/>
        <w:t>Controllers encapsulate application logic related to request handling, routing, and business process orchestration, keeping the Model and View decoupled and independent.</w:t>
      </w:r>
    </w:p>
    <w:p w14:paraId="3CBCDEFF" w14:textId="77777777" w:rsidR="004B54B0" w:rsidRPr="003E076D" w:rsidRDefault="004B54B0" w:rsidP="004B54B0">
      <w:pPr>
        <w:jc w:val="both"/>
        <w:rPr>
          <w:sz w:val="24"/>
          <w:szCs w:val="24"/>
        </w:rPr>
      </w:pPr>
    </w:p>
    <w:p w14:paraId="34C39F66" w14:textId="77777777" w:rsidR="004B54B0" w:rsidRPr="003E076D" w:rsidRDefault="004B54B0" w:rsidP="004B54B0">
      <w:pPr>
        <w:jc w:val="both"/>
        <w:rPr>
          <w:sz w:val="24"/>
          <w:szCs w:val="24"/>
        </w:rPr>
      </w:pPr>
      <w:r w:rsidRPr="003E076D">
        <w:rPr>
          <w:sz w:val="24"/>
          <w:szCs w:val="24"/>
        </w:rPr>
        <w:t>Key characteristics of the MVC architecture:</w:t>
      </w:r>
    </w:p>
    <w:p w14:paraId="4FC6DFD3" w14:textId="77777777" w:rsidR="004B54B0" w:rsidRDefault="004B54B0" w:rsidP="004B54B0">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1B857E57" w14:textId="77777777" w:rsidR="004B54B0" w:rsidRPr="003E076D" w:rsidRDefault="004B54B0" w:rsidP="004B54B0">
      <w:pPr>
        <w:jc w:val="both"/>
        <w:rPr>
          <w:sz w:val="24"/>
          <w:szCs w:val="24"/>
        </w:rPr>
      </w:pPr>
    </w:p>
    <w:p w14:paraId="6B4C9D87" w14:textId="77777777" w:rsidR="004B54B0" w:rsidRPr="003E076D" w:rsidRDefault="004B54B0" w:rsidP="004B54B0">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754440A5" w14:textId="77777777" w:rsidR="004B54B0" w:rsidRPr="003E076D" w:rsidRDefault="004B54B0" w:rsidP="004B54B0">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5670FCD7" w14:textId="77777777" w:rsidR="004B54B0" w:rsidRPr="003E076D" w:rsidRDefault="004B54B0" w:rsidP="004B54B0">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47A0AA88" w14:textId="77777777" w:rsidR="004B54B0" w:rsidRPr="003E076D" w:rsidRDefault="004B54B0" w:rsidP="004B54B0">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79BB08DB" w14:textId="77777777" w:rsidR="004B54B0" w:rsidRPr="003E076D" w:rsidRDefault="004B54B0" w:rsidP="004B54B0">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174FB784" w14:textId="77777777" w:rsidR="004B54B0" w:rsidRPr="00EB76CF" w:rsidRDefault="004B54B0" w:rsidP="004B54B0">
      <w:pPr>
        <w:pStyle w:val="BodyText"/>
        <w:rPr>
          <w:sz w:val="20"/>
        </w:rPr>
      </w:pPr>
    </w:p>
    <w:p w14:paraId="68400377" w14:textId="77777777" w:rsidR="004B54B0" w:rsidRPr="00EB76CF" w:rsidRDefault="004B54B0" w:rsidP="004B54B0">
      <w:pPr>
        <w:pStyle w:val="BodyText"/>
        <w:spacing w:before="9"/>
        <w:rPr>
          <w:sz w:val="15"/>
        </w:rPr>
      </w:pPr>
      <w:r w:rsidRPr="00EB76CF">
        <w:rPr>
          <w:noProof/>
          <w:lang w:bidi="ar-SA"/>
        </w:rPr>
        <w:drawing>
          <wp:anchor distT="0" distB="0" distL="0" distR="0" simplePos="0" relativeHeight="251659264" behindDoc="1" locked="0" layoutInCell="1" allowOverlap="1" wp14:anchorId="712F5E47" wp14:editId="4140BB9C">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7AD1D520" w14:textId="77777777" w:rsidR="004B54B0" w:rsidRDefault="004B54B0" w:rsidP="004B54B0">
      <w:pPr>
        <w:jc w:val="both"/>
        <w:rPr>
          <w:b/>
          <w:bCs/>
          <w:sz w:val="48"/>
          <w:szCs w:val="48"/>
        </w:rPr>
      </w:pPr>
    </w:p>
    <w:p w14:paraId="5EEA3837" w14:textId="77777777" w:rsidR="004B54B0" w:rsidRPr="003E076D" w:rsidRDefault="004B54B0" w:rsidP="004B54B0">
      <w:pPr>
        <w:jc w:val="both"/>
        <w:rPr>
          <w:b/>
          <w:bCs/>
          <w:sz w:val="48"/>
          <w:szCs w:val="48"/>
        </w:rPr>
      </w:pPr>
      <w:r w:rsidRPr="003E076D">
        <w:rPr>
          <w:b/>
          <w:bCs/>
          <w:sz w:val="48"/>
          <w:szCs w:val="48"/>
        </w:rPr>
        <w:t>Development Process</w:t>
      </w:r>
    </w:p>
    <w:p w14:paraId="5A7B7F1B" w14:textId="230332DE" w:rsidR="004B54B0" w:rsidRPr="003E076D" w:rsidRDefault="004B54B0" w:rsidP="004B54B0">
      <w:pPr>
        <w:jc w:val="both"/>
        <w:rPr>
          <w:sz w:val="24"/>
          <w:szCs w:val="24"/>
        </w:rPr>
      </w:pPr>
      <w:r w:rsidRPr="003E076D">
        <w:rPr>
          <w:sz w:val="24"/>
          <w:szCs w:val="24"/>
        </w:rPr>
        <w:t xml:space="preserve">The development process of the </w:t>
      </w:r>
      <w:r w:rsidR="00A20760">
        <w:rPr>
          <w:sz w:val="24"/>
          <w:szCs w:val="24"/>
        </w:rPr>
        <w:t>Food Order</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4EC80294" w14:textId="77777777" w:rsidR="004B54B0" w:rsidRPr="003E076D" w:rsidRDefault="004B54B0" w:rsidP="004B54B0">
      <w:pPr>
        <w:jc w:val="both"/>
        <w:rPr>
          <w:sz w:val="24"/>
          <w:szCs w:val="24"/>
        </w:rPr>
      </w:pPr>
    </w:p>
    <w:p w14:paraId="6A17C473" w14:textId="77777777" w:rsidR="004B54B0" w:rsidRPr="003E076D" w:rsidRDefault="004B54B0" w:rsidP="004B54B0">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2CD86411" w14:textId="77777777" w:rsidR="004B54B0" w:rsidRDefault="004B54B0" w:rsidP="004B54B0">
      <w:pPr>
        <w:jc w:val="both"/>
        <w:rPr>
          <w:sz w:val="24"/>
          <w:szCs w:val="24"/>
        </w:rPr>
      </w:pPr>
      <w:r w:rsidRPr="003E076D">
        <w:rPr>
          <w:sz w:val="24"/>
          <w:szCs w:val="24"/>
        </w:rPr>
        <w:lastRenderedPageBreak/>
        <w:t>During the development phase, the team implemented the business logic, user interface components, and data access layer using Java, JSP</w:t>
      </w:r>
      <w:r>
        <w:rPr>
          <w:sz w:val="24"/>
          <w:szCs w:val="24"/>
        </w:rPr>
        <w:t xml:space="preserve"> and Servlet </w:t>
      </w:r>
      <w:r w:rsidRPr="003E076D">
        <w:rPr>
          <w:sz w:val="24"/>
          <w:szCs w:val="24"/>
        </w:rPr>
        <w:t>, HTML, CSS, Bootstrap, and other technologies. Coding standards and best practices were followed to ensure readability, maintainability, and scalability of the codebase.</w:t>
      </w:r>
    </w:p>
    <w:p w14:paraId="0483B66C" w14:textId="77777777" w:rsidR="004B54B0" w:rsidRPr="003E076D" w:rsidRDefault="004B54B0" w:rsidP="004B54B0">
      <w:pPr>
        <w:jc w:val="both"/>
        <w:rPr>
          <w:sz w:val="24"/>
          <w:szCs w:val="24"/>
        </w:rPr>
      </w:pPr>
    </w:p>
    <w:p w14:paraId="4BFA0355" w14:textId="77777777" w:rsidR="004B54B0" w:rsidRDefault="004B54B0" w:rsidP="004B54B0">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515EB343" w14:textId="77777777" w:rsidR="004B54B0" w:rsidRPr="003E076D" w:rsidRDefault="004B54B0" w:rsidP="004B54B0">
      <w:pPr>
        <w:jc w:val="both"/>
        <w:rPr>
          <w:sz w:val="24"/>
          <w:szCs w:val="24"/>
        </w:rPr>
      </w:pPr>
    </w:p>
    <w:p w14:paraId="390FF3F2" w14:textId="77777777" w:rsidR="004B54B0" w:rsidRDefault="004B54B0" w:rsidP="004B54B0">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340E6641" w14:textId="77777777" w:rsidR="004B54B0" w:rsidRPr="003E076D" w:rsidRDefault="004B54B0" w:rsidP="004B54B0">
      <w:pPr>
        <w:jc w:val="both"/>
        <w:rPr>
          <w:sz w:val="24"/>
          <w:szCs w:val="24"/>
        </w:rPr>
      </w:pPr>
    </w:p>
    <w:p w14:paraId="27758F33" w14:textId="79D21FD0" w:rsidR="004B54B0" w:rsidRDefault="004B54B0" w:rsidP="004B54B0">
      <w:pPr>
        <w:jc w:val="both"/>
        <w:rPr>
          <w:sz w:val="24"/>
          <w:szCs w:val="24"/>
        </w:rPr>
      </w:pPr>
      <w:r w:rsidRPr="003E076D">
        <w:rPr>
          <w:sz w:val="24"/>
          <w:szCs w:val="24"/>
        </w:rPr>
        <w:t xml:space="preserve">In conclusion, the development process of the </w:t>
      </w:r>
      <w:r w:rsidR="00A20760">
        <w:rPr>
          <w:sz w:val="24"/>
          <w:szCs w:val="24"/>
        </w:rPr>
        <w:t>Food Order</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64036B38" w14:textId="77777777" w:rsidR="004B54B0" w:rsidRPr="003E076D" w:rsidRDefault="004B54B0" w:rsidP="004B54B0">
      <w:pPr>
        <w:jc w:val="both"/>
        <w:rPr>
          <w:sz w:val="24"/>
          <w:szCs w:val="24"/>
        </w:rPr>
      </w:pPr>
    </w:p>
    <w:p w14:paraId="72353F6C" w14:textId="77777777" w:rsidR="004B54B0" w:rsidRDefault="004B54B0" w:rsidP="004B54B0">
      <w:pPr>
        <w:jc w:val="both"/>
        <w:rPr>
          <w:b/>
          <w:bCs/>
          <w:sz w:val="32"/>
          <w:szCs w:val="32"/>
        </w:rPr>
      </w:pPr>
      <w:r w:rsidRPr="003E076D">
        <w:rPr>
          <w:b/>
          <w:bCs/>
          <w:sz w:val="32"/>
          <w:szCs w:val="32"/>
        </w:rPr>
        <w:t xml:space="preserve">Requirements gathering and analysis: </w:t>
      </w:r>
    </w:p>
    <w:p w14:paraId="7FCF0AA4" w14:textId="77777777" w:rsidR="004B54B0" w:rsidRPr="003E076D" w:rsidRDefault="004B54B0" w:rsidP="004B54B0">
      <w:pPr>
        <w:jc w:val="both"/>
        <w:rPr>
          <w:b/>
          <w:bCs/>
          <w:sz w:val="32"/>
          <w:szCs w:val="32"/>
        </w:rPr>
      </w:pPr>
    </w:p>
    <w:p w14:paraId="44D831E2" w14:textId="77777777" w:rsidR="004B54B0" w:rsidRPr="003E076D" w:rsidRDefault="004B54B0" w:rsidP="004B54B0">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34FE9221" w14:textId="77777777" w:rsidR="004B54B0" w:rsidRPr="003E076D" w:rsidRDefault="004B54B0" w:rsidP="004B54B0">
      <w:pPr>
        <w:pStyle w:val="ListParagraph"/>
        <w:widowControl/>
        <w:numPr>
          <w:ilvl w:val="0"/>
          <w:numId w:val="6"/>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2538CC77" w14:textId="77777777" w:rsidR="004B54B0" w:rsidRPr="003E076D" w:rsidRDefault="004B54B0" w:rsidP="004B54B0">
      <w:pPr>
        <w:pStyle w:val="ListParagraph"/>
        <w:widowControl/>
        <w:numPr>
          <w:ilvl w:val="0"/>
          <w:numId w:val="6"/>
        </w:numPr>
        <w:autoSpaceDE/>
        <w:autoSpaceDN/>
        <w:spacing w:after="160" w:line="259" w:lineRule="auto"/>
        <w:jc w:val="both"/>
        <w:rPr>
          <w:sz w:val="24"/>
          <w:szCs w:val="24"/>
        </w:rPr>
      </w:pPr>
      <w:r w:rsidRPr="003E076D">
        <w:rPr>
          <w:sz w:val="24"/>
          <w:szCs w:val="24"/>
        </w:rPr>
        <w:t>Document functional requirements, such as user roles, features, and workflows.</w:t>
      </w:r>
    </w:p>
    <w:p w14:paraId="0F08A7DB" w14:textId="77777777" w:rsidR="004B54B0" w:rsidRPr="003E076D" w:rsidRDefault="004B54B0" w:rsidP="004B54B0">
      <w:pPr>
        <w:pStyle w:val="ListParagraph"/>
        <w:widowControl/>
        <w:numPr>
          <w:ilvl w:val="0"/>
          <w:numId w:val="6"/>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5A1C3FFE" w14:textId="77777777" w:rsidR="004B54B0" w:rsidRPr="003E076D" w:rsidRDefault="004B54B0" w:rsidP="004B54B0">
      <w:pPr>
        <w:pStyle w:val="ListParagraph"/>
        <w:widowControl/>
        <w:numPr>
          <w:ilvl w:val="0"/>
          <w:numId w:val="6"/>
        </w:numPr>
        <w:autoSpaceDE/>
        <w:autoSpaceDN/>
        <w:spacing w:after="160" w:line="259" w:lineRule="auto"/>
        <w:jc w:val="both"/>
        <w:rPr>
          <w:sz w:val="24"/>
          <w:szCs w:val="24"/>
        </w:rPr>
      </w:pPr>
      <w:r w:rsidRPr="003E076D">
        <w:rPr>
          <w:sz w:val="24"/>
          <w:szCs w:val="24"/>
        </w:rPr>
        <w:t>Prioritize requirements and create a requirements specification document.</w:t>
      </w:r>
    </w:p>
    <w:p w14:paraId="08CFDF66" w14:textId="77777777" w:rsidR="004B54B0" w:rsidRDefault="004B54B0" w:rsidP="004B54B0">
      <w:pPr>
        <w:pStyle w:val="ListParagraph"/>
        <w:widowControl/>
        <w:numPr>
          <w:ilvl w:val="0"/>
          <w:numId w:val="6"/>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29BA03A7" w14:textId="77777777" w:rsidR="004B54B0" w:rsidRPr="00B06DF0" w:rsidRDefault="004B54B0" w:rsidP="004B54B0">
      <w:pPr>
        <w:widowControl/>
        <w:autoSpaceDE/>
        <w:autoSpaceDN/>
        <w:spacing w:after="160" w:line="259" w:lineRule="auto"/>
        <w:jc w:val="both"/>
        <w:rPr>
          <w:sz w:val="24"/>
          <w:szCs w:val="24"/>
        </w:rPr>
      </w:pPr>
    </w:p>
    <w:p w14:paraId="602AEEF7" w14:textId="77777777" w:rsidR="004B54B0" w:rsidRDefault="004B54B0" w:rsidP="004B54B0">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6A1E56A4" w14:textId="77777777" w:rsidR="004B54B0" w:rsidRPr="003E076D" w:rsidRDefault="004B54B0" w:rsidP="004B54B0">
      <w:pPr>
        <w:jc w:val="both"/>
        <w:rPr>
          <w:sz w:val="24"/>
          <w:szCs w:val="24"/>
        </w:rPr>
      </w:pPr>
    </w:p>
    <w:p w14:paraId="28EEB469" w14:textId="77777777" w:rsidR="004B54B0" w:rsidRPr="003E076D" w:rsidRDefault="004B54B0" w:rsidP="004B54B0">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688BEA06" w14:textId="77777777" w:rsidR="004B54B0" w:rsidRPr="003E076D" w:rsidRDefault="004B54B0" w:rsidP="004B54B0">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5A9DC5C4"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71B8C505"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586B4255"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25DC97EA"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1ABCA81A"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5289BAD8" w14:textId="77777777" w:rsidR="004B54B0" w:rsidRPr="003E076D" w:rsidRDefault="004B54B0" w:rsidP="004B54B0">
      <w:pPr>
        <w:pStyle w:val="ListParagraph"/>
        <w:widowControl/>
        <w:numPr>
          <w:ilvl w:val="0"/>
          <w:numId w:val="8"/>
        </w:numPr>
        <w:autoSpaceDE/>
        <w:autoSpaceDN/>
        <w:spacing w:after="160" w:line="259" w:lineRule="auto"/>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08D1E2AA" w14:textId="77777777" w:rsidR="004B54B0" w:rsidRDefault="004B54B0" w:rsidP="004B54B0">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w:t>
      </w:r>
      <w:r w:rsidRPr="003E076D">
        <w:rPr>
          <w:sz w:val="24"/>
          <w:szCs w:val="24"/>
        </w:rPr>
        <w:lastRenderedPageBreak/>
        <w:t>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76F14056" w14:textId="77777777" w:rsidR="004B54B0" w:rsidRPr="003E076D" w:rsidRDefault="004B54B0" w:rsidP="004B54B0">
      <w:pPr>
        <w:jc w:val="both"/>
        <w:rPr>
          <w:sz w:val="24"/>
          <w:szCs w:val="24"/>
        </w:rPr>
      </w:pPr>
    </w:p>
    <w:p w14:paraId="203E265E" w14:textId="77777777" w:rsidR="004B54B0" w:rsidRDefault="004B54B0" w:rsidP="004B54B0">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0B52B932" w14:textId="77777777" w:rsidR="004B54B0" w:rsidRPr="003E076D" w:rsidRDefault="004B54B0" w:rsidP="004B54B0">
      <w:pPr>
        <w:jc w:val="both"/>
        <w:rPr>
          <w:sz w:val="24"/>
          <w:szCs w:val="24"/>
        </w:rPr>
      </w:pPr>
    </w:p>
    <w:p w14:paraId="7F976CDB" w14:textId="77777777" w:rsidR="004B54B0" w:rsidRDefault="004B54B0" w:rsidP="004B54B0">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6F380883" w14:textId="77777777" w:rsidR="004B54B0" w:rsidRPr="003E076D" w:rsidRDefault="004B54B0" w:rsidP="004B54B0">
      <w:pPr>
        <w:jc w:val="both"/>
        <w:rPr>
          <w:sz w:val="24"/>
          <w:szCs w:val="24"/>
        </w:rPr>
      </w:pPr>
    </w:p>
    <w:p w14:paraId="53AB8CA3" w14:textId="77777777" w:rsidR="004B54B0" w:rsidRDefault="004B54B0" w:rsidP="004B54B0">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773F3D93" w14:textId="77777777" w:rsidR="004B54B0" w:rsidRPr="003E076D" w:rsidRDefault="004B54B0" w:rsidP="004B54B0">
      <w:pPr>
        <w:jc w:val="both"/>
        <w:rPr>
          <w:sz w:val="24"/>
          <w:szCs w:val="24"/>
        </w:rPr>
      </w:pPr>
    </w:p>
    <w:p w14:paraId="502A33FA" w14:textId="77777777" w:rsidR="004B54B0" w:rsidRPr="003E076D" w:rsidRDefault="004B54B0" w:rsidP="004B54B0">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E18D628" w14:textId="77777777" w:rsidR="004B54B0" w:rsidRDefault="004B54B0" w:rsidP="004B54B0">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19DCC2A8" w14:textId="77777777" w:rsidR="004B54B0" w:rsidRPr="003E076D" w:rsidRDefault="004B54B0" w:rsidP="004B54B0">
      <w:pPr>
        <w:jc w:val="both"/>
        <w:rPr>
          <w:sz w:val="24"/>
          <w:szCs w:val="24"/>
        </w:rPr>
      </w:pPr>
    </w:p>
    <w:p w14:paraId="45245FE7" w14:textId="77777777" w:rsidR="004B54B0" w:rsidRDefault="004B54B0" w:rsidP="004B54B0">
      <w:pPr>
        <w:jc w:val="both"/>
        <w:rPr>
          <w:b/>
          <w:bCs/>
          <w:sz w:val="32"/>
          <w:szCs w:val="32"/>
        </w:rPr>
      </w:pPr>
      <w:r w:rsidRPr="003E076D">
        <w:rPr>
          <w:b/>
          <w:bCs/>
          <w:sz w:val="32"/>
          <w:szCs w:val="32"/>
        </w:rPr>
        <w:t>Database design</w:t>
      </w:r>
    </w:p>
    <w:p w14:paraId="1F7FF597" w14:textId="77777777" w:rsidR="004B54B0" w:rsidRPr="003E076D" w:rsidRDefault="004B54B0" w:rsidP="004B54B0">
      <w:pPr>
        <w:jc w:val="both"/>
        <w:rPr>
          <w:b/>
          <w:bCs/>
          <w:sz w:val="32"/>
          <w:szCs w:val="32"/>
        </w:rPr>
      </w:pPr>
    </w:p>
    <w:p w14:paraId="0AFD5F13" w14:textId="77777777" w:rsidR="004B54B0" w:rsidRDefault="004B54B0" w:rsidP="004B54B0">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35351EBD" w14:textId="77777777" w:rsidR="004B54B0" w:rsidRPr="003E076D" w:rsidRDefault="004B54B0" w:rsidP="004B54B0">
      <w:pPr>
        <w:jc w:val="both"/>
        <w:rPr>
          <w:sz w:val="24"/>
          <w:szCs w:val="24"/>
        </w:rPr>
      </w:pPr>
    </w:p>
    <w:p w14:paraId="51E91366" w14:textId="77777777" w:rsidR="004B54B0" w:rsidRDefault="004B54B0" w:rsidP="004B54B0">
      <w:pPr>
        <w:jc w:val="both"/>
        <w:rPr>
          <w:b/>
          <w:bCs/>
          <w:sz w:val="24"/>
          <w:szCs w:val="24"/>
        </w:rPr>
      </w:pPr>
      <w:r w:rsidRPr="003E076D">
        <w:rPr>
          <w:b/>
          <w:bCs/>
          <w:sz w:val="24"/>
          <w:szCs w:val="24"/>
        </w:rPr>
        <w:t>Requirements Analysis:</w:t>
      </w:r>
    </w:p>
    <w:p w14:paraId="759A089E" w14:textId="77777777" w:rsidR="004B54B0" w:rsidRPr="003E076D" w:rsidRDefault="004B54B0" w:rsidP="004B54B0">
      <w:pPr>
        <w:jc w:val="both"/>
        <w:rPr>
          <w:b/>
          <w:bCs/>
          <w:sz w:val="24"/>
          <w:szCs w:val="24"/>
        </w:rPr>
      </w:pPr>
    </w:p>
    <w:p w14:paraId="31498A10" w14:textId="77777777" w:rsidR="004B54B0" w:rsidRPr="003E076D" w:rsidRDefault="004B54B0" w:rsidP="004B54B0">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6D425A9B" w14:textId="77777777" w:rsidR="004B54B0" w:rsidRPr="003E076D" w:rsidRDefault="004B54B0" w:rsidP="004B54B0">
      <w:pPr>
        <w:jc w:val="both"/>
        <w:rPr>
          <w:sz w:val="24"/>
          <w:szCs w:val="24"/>
        </w:rPr>
      </w:pPr>
      <w:r w:rsidRPr="003E076D">
        <w:rPr>
          <w:sz w:val="24"/>
          <w:szCs w:val="24"/>
        </w:rPr>
        <w:t>Conduct interviews and discussions with stakeholders to gather insights into the data requirements, business rules, and constraints.</w:t>
      </w:r>
    </w:p>
    <w:p w14:paraId="259AE180" w14:textId="77777777" w:rsidR="004B54B0" w:rsidRDefault="004B54B0" w:rsidP="004B54B0">
      <w:pPr>
        <w:jc w:val="both"/>
        <w:rPr>
          <w:sz w:val="24"/>
          <w:szCs w:val="24"/>
        </w:rPr>
      </w:pPr>
      <w:r w:rsidRPr="003E076D">
        <w:rPr>
          <w:sz w:val="24"/>
          <w:szCs w:val="24"/>
        </w:rPr>
        <w:t>Analyze existing documents, such as business requirements documents, use cases, and user stories, to extract relevant data requirements.</w:t>
      </w:r>
    </w:p>
    <w:p w14:paraId="41C9A246" w14:textId="77777777" w:rsidR="004B54B0" w:rsidRPr="003E076D" w:rsidRDefault="004B54B0" w:rsidP="004B54B0">
      <w:pPr>
        <w:jc w:val="both"/>
        <w:rPr>
          <w:sz w:val="24"/>
          <w:szCs w:val="24"/>
        </w:rPr>
      </w:pPr>
    </w:p>
    <w:p w14:paraId="6F6328CD" w14:textId="77777777" w:rsidR="004B54B0" w:rsidRDefault="004B54B0" w:rsidP="004B54B0">
      <w:pPr>
        <w:jc w:val="both"/>
        <w:rPr>
          <w:b/>
          <w:bCs/>
          <w:sz w:val="24"/>
          <w:szCs w:val="24"/>
        </w:rPr>
      </w:pPr>
      <w:r w:rsidRPr="003E076D">
        <w:rPr>
          <w:b/>
          <w:bCs/>
          <w:sz w:val="24"/>
          <w:szCs w:val="24"/>
        </w:rPr>
        <w:t>Conceptual Database Design:</w:t>
      </w:r>
    </w:p>
    <w:p w14:paraId="4A21245A" w14:textId="77777777" w:rsidR="004B54B0" w:rsidRPr="003E076D" w:rsidRDefault="004B54B0" w:rsidP="004B54B0">
      <w:pPr>
        <w:jc w:val="both"/>
        <w:rPr>
          <w:b/>
          <w:bCs/>
          <w:sz w:val="24"/>
          <w:szCs w:val="24"/>
        </w:rPr>
      </w:pPr>
    </w:p>
    <w:p w14:paraId="747C6F7A" w14:textId="77777777" w:rsidR="004B54B0" w:rsidRPr="003E076D" w:rsidRDefault="004B54B0" w:rsidP="004B54B0">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64CD92E7" w14:textId="77777777" w:rsidR="004B54B0" w:rsidRPr="003E076D" w:rsidRDefault="004B54B0" w:rsidP="004B54B0">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3D89A439" w14:textId="77777777" w:rsidR="004B54B0" w:rsidRDefault="004B54B0" w:rsidP="004B54B0">
      <w:pPr>
        <w:jc w:val="both"/>
        <w:rPr>
          <w:sz w:val="24"/>
          <w:szCs w:val="24"/>
        </w:rPr>
      </w:pPr>
      <w:r w:rsidRPr="003E076D">
        <w:rPr>
          <w:sz w:val="24"/>
          <w:szCs w:val="24"/>
        </w:rPr>
        <w:t xml:space="preserve">Define entity types, their attributes, and the relationships between entities. This stage focuses on understanding the </w:t>
      </w:r>
      <w:r w:rsidRPr="003E076D">
        <w:rPr>
          <w:sz w:val="24"/>
          <w:szCs w:val="24"/>
        </w:rPr>
        <w:lastRenderedPageBreak/>
        <w:t>semantics of the data without considering implementation details.</w:t>
      </w:r>
    </w:p>
    <w:p w14:paraId="646E05A8" w14:textId="77777777" w:rsidR="004B54B0" w:rsidRPr="003E076D" w:rsidRDefault="004B54B0" w:rsidP="004B54B0">
      <w:pPr>
        <w:jc w:val="both"/>
        <w:rPr>
          <w:sz w:val="24"/>
          <w:szCs w:val="24"/>
        </w:rPr>
      </w:pPr>
    </w:p>
    <w:p w14:paraId="6BDBEDE6" w14:textId="77777777" w:rsidR="004B54B0" w:rsidRPr="003E076D" w:rsidRDefault="004B54B0" w:rsidP="004B54B0">
      <w:pPr>
        <w:jc w:val="both"/>
        <w:rPr>
          <w:b/>
          <w:bCs/>
          <w:sz w:val="24"/>
          <w:szCs w:val="24"/>
        </w:rPr>
      </w:pPr>
      <w:r w:rsidRPr="003E076D">
        <w:rPr>
          <w:b/>
          <w:bCs/>
          <w:sz w:val="24"/>
          <w:szCs w:val="24"/>
        </w:rPr>
        <w:t>Logical Database Design:</w:t>
      </w:r>
    </w:p>
    <w:p w14:paraId="6F4271A9" w14:textId="77777777" w:rsidR="004B54B0" w:rsidRPr="003E076D" w:rsidRDefault="004B54B0" w:rsidP="004B54B0">
      <w:pPr>
        <w:jc w:val="both"/>
        <w:rPr>
          <w:sz w:val="24"/>
          <w:szCs w:val="24"/>
        </w:rPr>
      </w:pPr>
      <w:r w:rsidRPr="003E076D">
        <w:rPr>
          <w:sz w:val="24"/>
          <w:szCs w:val="24"/>
        </w:rPr>
        <w:t>Translate the conceptual data model into a logical data model that can be implemented in a specific DBMS.</w:t>
      </w:r>
    </w:p>
    <w:p w14:paraId="630F49D1" w14:textId="77777777" w:rsidR="004B54B0" w:rsidRPr="003E076D" w:rsidRDefault="004B54B0" w:rsidP="004B54B0">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5C8FC6A4" w14:textId="77777777" w:rsidR="004B54B0" w:rsidRPr="003E076D" w:rsidRDefault="004B54B0" w:rsidP="004B54B0">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12C47B1D" w14:textId="77777777" w:rsidR="004B54B0" w:rsidRPr="003E076D" w:rsidRDefault="004B54B0" w:rsidP="004B54B0">
      <w:pPr>
        <w:jc w:val="both"/>
        <w:rPr>
          <w:sz w:val="24"/>
          <w:szCs w:val="24"/>
        </w:rPr>
      </w:pPr>
      <w:r w:rsidRPr="003E076D">
        <w:rPr>
          <w:sz w:val="24"/>
          <w:szCs w:val="24"/>
        </w:rPr>
        <w:t>Define the primary keys, foreign keys, indexes, constraints, and data types for each table or collection.</w:t>
      </w:r>
    </w:p>
    <w:p w14:paraId="16B3D2D7" w14:textId="77777777" w:rsidR="004B54B0" w:rsidRPr="003E076D" w:rsidRDefault="004B54B0" w:rsidP="004B54B0">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0BAC4AA4" w14:textId="77777777" w:rsidR="004B54B0" w:rsidRPr="003E076D" w:rsidRDefault="004B54B0" w:rsidP="004B54B0">
      <w:pPr>
        <w:jc w:val="both"/>
        <w:rPr>
          <w:b/>
          <w:bCs/>
          <w:sz w:val="24"/>
          <w:szCs w:val="24"/>
        </w:rPr>
      </w:pPr>
      <w:r w:rsidRPr="003E076D">
        <w:rPr>
          <w:b/>
          <w:bCs/>
          <w:sz w:val="24"/>
          <w:szCs w:val="24"/>
        </w:rPr>
        <w:t>Physical Database Design:</w:t>
      </w:r>
    </w:p>
    <w:p w14:paraId="6BB82275" w14:textId="77777777" w:rsidR="004B54B0" w:rsidRPr="003E076D" w:rsidRDefault="004B54B0" w:rsidP="004B54B0">
      <w:pPr>
        <w:jc w:val="both"/>
        <w:rPr>
          <w:sz w:val="24"/>
          <w:szCs w:val="24"/>
        </w:rPr>
      </w:pPr>
      <w:r w:rsidRPr="003E076D">
        <w:rPr>
          <w:sz w:val="24"/>
          <w:szCs w:val="24"/>
        </w:rPr>
        <w:t>Translate the logical data model into a physical schema that can be implemented in the chosen DBMS.</w:t>
      </w:r>
    </w:p>
    <w:p w14:paraId="120EDB24" w14:textId="77777777" w:rsidR="004B54B0" w:rsidRPr="003E076D" w:rsidRDefault="004B54B0" w:rsidP="004B54B0">
      <w:pPr>
        <w:jc w:val="both"/>
        <w:rPr>
          <w:sz w:val="24"/>
          <w:szCs w:val="24"/>
        </w:rPr>
      </w:pPr>
      <w:r w:rsidRPr="003E076D">
        <w:rPr>
          <w:sz w:val="24"/>
          <w:szCs w:val="24"/>
        </w:rPr>
        <w:t>Decide on storage structures, such as tables, indexes, partitions, and tablespaces, to optimize data storage and access.</w:t>
      </w:r>
    </w:p>
    <w:p w14:paraId="5EF9B8A3" w14:textId="77777777" w:rsidR="004B54B0" w:rsidRPr="003E076D" w:rsidRDefault="004B54B0" w:rsidP="004B54B0">
      <w:pPr>
        <w:jc w:val="both"/>
        <w:rPr>
          <w:sz w:val="24"/>
          <w:szCs w:val="24"/>
        </w:rPr>
      </w:pPr>
      <w:r w:rsidRPr="003E076D">
        <w:rPr>
          <w:sz w:val="24"/>
          <w:szCs w:val="24"/>
        </w:rPr>
        <w:t>Define data partitioning and clustering strategies to improve performance and scalability.</w:t>
      </w:r>
    </w:p>
    <w:p w14:paraId="2D2D26C6" w14:textId="77777777" w:rsidR="004B54B0" w:rsidRPr="003E076D" w:rsidRDefault="004B54B0" w:rsidP="004B54B0">
      <w:pPr>
        <w:jc w:val="both"/>
        <w:rPr>
          <w:sz w:val="24"/>
          <w:szCs w:val="24"/>
        </w:rPr>
      </w:pPr>
      <w:r w:rsidRPr="003E076D">
        <w:rPr>
          <w:sz w:val="24"/>
          <w:szCs w:val="24"/>
        </w:rPr>
        <w:t>Consider factors such as data volume, access patterns, concurrency, and security requirements when designing the physical schema.</w:t>
      </w:r>
    </w:p>
    <w:p w14:paraId="38354070" w14:textId="77777777" w:rsidR="004B54B0" w:rsidRPr="003E076D" w:rsidRDefault="004B54B0" w:rsidP="004B54B0">
      <w:pPr>
        <w:jc w:val="both"/>
        <w:rPr>
          <w:sz w:val="24"/>
          <w:szCs w:val="24"/>
        </w:rPr>
      </w:pPr>
      <w:r w:rsidRPr="003E076D">
        <w:rPr>
          <w:sz w:val="24"/>
          <w:szCs w:val="24"/>
        </w:rPr>
        <w:t>Optimize the database design for performance by denormalizing tables, creating appropriate indexes, and partitioning data as needed.</w:t>
      </w:r>
    </w:p>
    <w:p w14:paraId="6DF5DF9A" w14:textId="77777777" w:rsidR="004B54B0" w:rsidRPr="003E076D" w:rsidRDefault="004B54B0" w:rsidP="004B54B0">
      <w:pPr>
        <w:jc w:val="both"/>
        <w:rPr>
          <w:b/>
          <w:bCs/>
          <w:sz w:val="24"/>
          <w:szCs w:val="24"/>
        </w:rPr>
      </w:pPr>
      <w:r w:rsidRPr="003E076D">
        <w:rPr>
          <w:b/>
          <w:bCs/>
          <w:sz w:val="24"/>
          <w:szCs w:val="24"/>
        </w:rPr>
        <w:t>Data Integrity and Constraints:</w:t>
      </w:r>
    </w:p>
    <w:p w14:paraId="0C900BC3" w14:textId="77777777" w:rsidR="004B54B0" w:rsidRPr="003E076D" w:rsidRDefault="004B54B0" w:rsidP="004B54B0">
      <w:pPr>
        <w:jc w:val="both"/>
        <w:rPr>
          <w:sz w:val="24"/>
          <w:szCs w:val="24"/>
        </w:rPr>
      </w:pPr>
      <w:r w:rsidRPr="003E076D">
        <w:rPr>
          <w:sz w:val="24"/>
          <w:szCs w:val="24"/>
        </w:rPr>
        <w:t>Enforce data integrity by defining constraints and rules that govern the validity of data in the database.</w:t>
      </w:r>
    </w:p>
    <w:p w14:paraId="0D1FF236" w14:textId="77777777" w:rsidR="004B54B0" w:rsidRPr="003E076D" w:rsidRDefault="004B54B0" w:rsidP="004B54B0">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1D9BC834" w14:textId="77777777" w:rsidR="004B54B0" w:rsidRPr="003E076D" w:rsidRDefault="004B54B0" w:rsidP="004B54B0">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7C5C2A69" w14:textId="77777777" w:rsidR="004B54B0" w:rsidRPr="003E076D" w:rsidRDefault="004B54B0" w:rsidP="004B54B0">
      <w:pPr>
        <w:jc w:val="both"/>
        <w:rPr>
          <w:b/>
          <w:bCs/>
          <w:sz w:val="24"/>
          <w:szCs w:val="24"/>
        </w:rPr>
      </w:pPr>
      <w:r w:rsidRPr="003E076D">
        <w:rPr>
          <w:b/>
          <w:bCs/>
          <w:sz w:val="24"/>
          <w:szCs w:val="24"/>
        </w:rPr>
        <w:t>Data Security and Access Control:</w:t>
      </w:r>
    </w:p>
    <w:p w14:paraId="76D3EED5" w14:textId="77777777" w:rsidR="004B54B0" w:rsidRPr="003E076D" w:rsidRDefault="004B54B0" w:rsidP="004B54B0">
      <w:pPr>
        <w:jc w:val="both"/>
        <w:rPr>
          <w:sz w:val="24"/>
          <w:szCs w:val="24"/>
        </w:rPr>
      </w:pPr>
      <w:r w:rsidRPr="003E076D">
        <w:rPr>
          <w:sz w:val="24"/>
          <w:szCs w:val="24"/>
        </w:rPr>
        <w:t>Implement security measures to protect sensitive data and ensure that only authorized users have access to the database.</w:t>
      </w:r>
    </w:p>
    <w:p w14:paraId="3B7E68C6" w14:textId="77777777" w:rsidR="004B54B0" w:rsidRPr="003E076D" w:rsidRDefault="004B54B0" w:rsidP="004B54B0">
      <w:pPr>
        <w:jc w:val="both"/>
        <w:rPr>
          <w:sz w:val="24"/>
          <w:szCs w:val="24"/>
        </w:rPr>
      </w:pPr>
      <w:r w:rsidRPr="003E076D">
        <w:rPr>
          <w:sz w:val="24"/>
          <w:szCs w:val="24"/>
        </w:rPr>
        <w:t>Define user roles and privileges to restrict access to specific tables, views, or operations based on the principle of least privilege.</w:t>
      </w:r>
    </w:p>
    <w:p w14:paraId="7B865675" w14:textId="77777777" w:rsidR="004B54B0" w:rsidRPr="003E076D" w:rsidRDefault="004B54B0" w:rsidP="004B54B0">
      <w:pPr>
        <w:jc w:val="both"/>
        <w:rPr>
          <w:sz w:val="24"/>
          <w:szCs w:val="24"/>
        </w:rPr>
      </w:pPr>
      <w:r w:rsidRPr="003E076D">
        <w:rPr>
          <w:sz w:val="24"/>
          <w:szCs w:val="24"/>
        </w:rPr>
        <w:t>Implement encryption, authentication, and auditing mechanisms to safeguard data privacy and prevent unauthorized access or tampering.</w:t>
      </w:r>
    </w:p>
    <w:p w14:paraId="6BAFC13C" w14:textId="77777777" w:rsidR="004B54B0" w:rsidRPr="003E076D" w:rsidRDefault="004B54B0" w:rsidP="004B54B0">
      <w:pPr>
        <w:jc w:val="both"/>
        <w:rPr>
          <w:b/>
          <w:bCs/>
          <w:sz w:val="24"/>
          <w:szCs w:val="24"/>
        </w:rPr>
      </w:pPr>
      <w:r w:rsidRPr="003E076D">
        <w:rPr>
          <w:b/>
          <w:bCs/>
          <w:sz w:val="24"/>
          <w:szCs w:val="24"/>
        </w:rPr>
        <w:t>Database Maintenance and Optimization:</w:t>
      </w:r>
    </w:p>
    <w:p w14:paraId="50950904" w14:textId="77777777" w:rsidR="004B54B0" w:rsidRPr="003E076D" w:rsidRDefault="004B54B0" w:rsidP="004B54B0">
      <w:pPr>
        <w:jc w:val="both"/>
        <w:rPr>
          <w:sz w:val="24"/>
          <w:szCs w:val="24"/>
        </w:rPr>
      </w:pPr>
      <w:r w:rsidRPr="003E076D">
        <w:rPr>
          <w:sz w:val="24"/>
          <w:szCs w:val="24"/>
        </w:rPr>
        <w:t>Plan for ongoing database maintenance tasks, such as backup and recovery, database tuning, and performance monitoring.</w:t>
      </w:r>
    </w:p>
    <w:p w14:paraId="0087BFCA" w14:textId="77777777" w:rsidR="004B54B0" w:rsidRPr="003E076D" w:rsidRDefault="004B54B0" w:rsidP="004B54B0">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72D559FC" w14:textId="77777777" w:rsidR="004B54B0" w:rsidRPr="003E076D" w:rsidRDefault="004B54B0" w:rsidP="004B54B0">
      <w:pPr>
        <w:jc w:val="both"/>
        <w:rPr>
          <w:sz w:val="24"/>
          <w:szCs w:val="24"/>
        </w:rPr>
      </w:pPr>
      <w:r w:rsidRPr="003E076D">
        <w:rPr>
          <w:sz w:val="24"/>
          <w:szCs w:val="24"/>
        </w:rPr>
        <w:t>Implement indexing strategies, query optimization techniques, and database caching to improve query performance and response times.</w:t>
      </w:r>
    </w:p>
    <w:p w14:paraId="7DE9FBD3" w14:textId="77777777" w:rsidR="004B54B0" w:rsidRPr="003E076D" w:rsidRDefault="004B54B0" w:rsidP="004B54B0">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146ECCF5" w14:textId="77777777" w:rsidR="004B54B0" w:rsidRPr="003E076D" w:rsidRDefault="004B54B0" w:rsidP="004B54B0">
      <w:pPr>
        <w:jc w:val="both"/>
        <w:rPr>
          <w:b/>
          <w:bCs/>
          <w:sz w:val="24"/>
          <w:szCs w:val="24"/>
        </w:rPr>
      </w:pPr>
      <w:r w:rsidRPr="003E076D">
        <w:rPr>
          <w:b/>
          <w:bCs/>
          <w:sz w:val="24"/>
          <w:szCs w:val="24"/>
        </w:rPr>
        <w:t>Documentation and Communication:</w:t>
      </w:r>
    </w:p>
    <w:p w14:paraId="79B99DDB" w14:textId="77777777" w:rsidR="004B54B0" w:rsidRPr="003E076D" w:rsidRDefault="004B54B0" w:rsidP="004B54B0">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60E9C601" w14:textId="77777777" w:rsidR="004B54B0" w:rsidRPr="003E076D" w:rsidRDefault="004B54B0" w:rsidP="004B54B0">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035E007D" w14:textId="77777777" w:rsidR="004B54B0" w:rsidRPr="003E076D" w:rsidRDefault="004B54B0" w:rsidP="004B54B0">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48457302" w14:textId="77777777" w:rsidR="004B54B0" w:rsidRPr="003E076D" w:rsidRDefault="004B54B0" w:rsidP="004B54B0">
      <w:pPr>
        <w:jc w:val="both"/>
        <w:rPr>
          <w:sz w:val="24"/>
          <w:szCs w:val="24"/>
        </w:rPr>
      </w:pPr>
      <w:r w:rsidRPr="003E076D">
        <w:rPr>
          <w:sz w:val="24"/>
          <w:szCs w:val="24"/>
        </w:rPr>
        <w:t xml:space="preserve">By following a structured approach to database design, software development teams can create well-designed databases </w:t>
      </w:r>
      <w:r w:rsidRPr="003E076D">
        <w:rPr>
          <w:sz w:val="24"/>
          <w:szCs w:val="24"/>
        </w:rPr>
        <w:lastRenderedPageBreak/>
        <w:t>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2B59E506"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32B3F418"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3CA7F930"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Create an Entity-Relationship Diagram (ERD) using tools like Lucidchart or draw.io.</w:t>
      </w:r>
    </w:p>
    <w:p w14:paraId="130F7052"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5254B103"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161794E9" w14:textId="77777777" w:rsidR="004B54B0" w:rsidRPr="003E076D" w:rsidRDefault="004B54B0" w:rsidP="004B54B0">
      <w:pPr>
        <w:pStyle w:val="ListParagraph"/>
        <w:widowControl/>
        <w:numPr>
          <w:ilvl w:val="0"/>
          <w:numId w:val="7"/>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21B879CD" w14:textId="77777777" w:rsidR="004B54B0" w:rsidRPr="003E076D" w:rsidRDefault="004B54B0" w:rsidP="004B54B0">
      <w:pPr>
        <w:jc w:val="both"/>
        <w:rPr>
          <w:b/>
          <w:bCs/>
          <w:sz w:val="28"/>
        </w:rPr>
      </w:pPr>
      <w:r w:rsidRPr="003E076D">
        <w:rPr>
          <w:b/>
          <w:bCs/>
          <w:sz w:val="28"/>
        </w:rPr>
        <w:t>Entity Relationship Diagram</w:t>
      </w:r>
    </w:p>
    <w:p w14:paraId="3D256811" w14:textId="77777777" w:rsidR="004B54B0" w:rsidRPr="003E076D" w:rsidRDefault="004B54B0" w:rsidP="004B54B0">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5F162FA9" w14:textId="77777777" w:rsidR="004B54B0" w:rsidRPr="00EB76CF" w:rsidRDefault="004B54B0" w:rsidP="004B54B0">
      <w:pPr>
        <w:pStyle w:val="BodyText"/>
        <w:rPr>
          <w:b/>
          <w:sz w:val="32"/>
          <w:szCs w:val="32"/>
        </w:rPr>
      </w:pPr>
    </w:p>
    <w:p w14:paraId="10A2AB53" w14:textId="2AC085DF" w:rsidR="00CC61AB" w:rsidRDefault="002D1F48" w:rsidP="00C4381C">
      <w:pPr>
        <w:jc w:val="center"/>
      </w:pPr>
      <w:r>
        <w:rPr>
          <w:noProof/>
          <w:lang w:bidi="ar-SA"/>
        </w:rPr>
        <w:lastRenderedPageBreak/>
        <w:drawing>
          <wp:inline distT="0" distB="0" distL="0" distR="0" wp14:anchorId="25B3D0C6" wp14:editId="1260E868">
            <wp:extent cx="5989320" cy="8458200"/>
            <wp:effectExtent l="0" t="0" r="0" b="0"/>
            <wp:docPr id="238841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9320" cy="8458200"/>
                    </a:xfrm>
                    <a:prstGeom prst="rect">
                      <a:avLst/>
                    </a:prstGeom>
                    <a:noFill/>
                    <a:ln>
                      <a:noFill/>
                    </a:ln>
                  </pic:spPr>
                </pic:pic>
              </a:graphicData>
            </a:graphic>
          </wp:inline>
        </w:drawing>
      </w:r>
    </w:p>
    <w:p w14:paraId="30440A26" w14:textId="77777777" w:rsidR="004B54B0" w:rsidRDefault="004B54B0"/>
    <w:p w14:paraId="676E267B" w14:textId="77777777" w:rsidR="004B54B0" w:rsidRPr="003E076D" w:rsidRDefault="004B54B0" w:rsidP="004B54B0">
      <w:pPr>
        <w:jc w:val="both"/>
        <w:rPr>
          <w:sz w:val="24"/>
          <w:szCs w:val="24"/>
        </w:rPr>
      </w:pPr>
      <w:bookmarkStart w:id="2" w:name="_Hlk165532393"/>
      <w:r w:rsidRPr="003E076D">
        <w:rPr>
          <w:sz w:val="24"/>
          <w:szCs w:val="24"/>
        </w:rPr>
        <w:t>Here's a breakdown of key components and concepts of an ERD:</w:t>
      </w:r>
    </w:p>
    <w:p w14:paraId="07C7352C" w14:textId="77777777" w:rsidR="004B54B0" w:rsidRPr="003E076D" w:rsidRDefault="004B54B0" w:rsidP="004B54B0">
      <w:pPr>
        <w:jc w:val="both"/>
        <w:rPr>
          <w:b/>
          <w:bCs/>
          <w:sz w:val="24"/>
          <w:szCs w:val="24"/>
        </w:rPr>
      </w:pPr>
      <w:r w:rsidRPr="003E076D">
        <w:rPr>
          <w:b/>
          <w:bCs/>
          <w:sz w:val="24"/>
          <w:szCs w:val="24"/>
        </w:rPr>
        <w:t>Entities:</w:t>
      </w:r>
    </w:p>
    <w:p w14:paraId="004F8F76" w14:textId="77777777" w:rsidR="004B54B0" w:rsidRPr="003E076D" w:rsidRDefault="004B54B0" w:rsidP="004B54B0">
      <w:pPr>
        <w:pStyle w:val="ListParagraph"/>
        <w:widowControl/>
        <w:numPr>
          <w:ilvl w:val="0"/>
          <w:numId w:val="10"/>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073F575F" w14:textId="77777777" w:rsidR="004B54B0" w:rsidRPr="003E076D" w:rsidRDefault="004B54B0" w:rsidP="004B54B0">
      <w:pPr>
        <w:pStyle w:val="ListParagraph"/>
        <w:widowControl/>
        <w:numPr>
          <w:ilvl w:val="0"/>
          <w:numId w:val="10"/>
        </w:numPr>
        <w:autoSpaceDE/>
        <w:autoSpaceDN/>
        <w:spacing w:after="160" w:line="259" w:lineRule="auto"/>
        <w:jc w:val="both"/>
        <w:rPr>
          <w:sz w:val="24"/>
          <w:szCs w:val="24"/>
        </w:rPr>
      </w:pPr>
      <w:r w:rsidRPr="003E076D">
        <w:rPr>
          <w:sz w:val="24"/>
          <w:szCs w:val="24"/>
        </w:rPr>
        <w:t>In an ERD, entities are typically represented as rectangles or boxes.</w:t>
      </w:r>
    </w:p>
    <w:p w14:paraId="24077F27" w14:textId="77777777" w:rsidR="004B54B0" w:rsidRPr="007B572B" w:rsidRDefault="004B54B0" w:rsidP="004B54B0">
      <w:pPr>
        <w:pStyle w:val="ListParagraph"/>
        <w:widowControl/>
        <w:numPr>
          <w:ilvl w:val="0"/>
          <w:numId w:val="10"/>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4EA5C064" w14:textId="77777777" w:rsidR="004B54B0" w:rsidRPr="007B572B" w:rsidRDefault="004B54B0" w:rsidP="004B54B0">
      <w:pPr>
        <w:widowControl/>
        <w:autoSpaceDE/>
        <w:autoSpaceDN/>
        <w:spacing w:after="160" w:line="259" w:lineRule="auto"/>
        <w:jc w:val="both"/>
        <w:rPr>
          <w:b/>
          <w:bCs/>
          <w:sz w:val="24"/>
          <w:szCs w:val="24"/>
        </w:rPr>
      </w:pPr>
      <w:r w:rsidRPr="007B572B">
        <w:rPr>
          <w:b/>
          <w:bCs/>
          <w:sz w:val="24"/>
          <w:szCs w:val="24"/>
        </w:rPr>
        <w:t>Attributes:</w:t>
      </w:r>
    </w:p>
    <w:p w14:paraId="47D2A6FD" w14:textId="77777777" w:rsidR="004B54B0" w:rsidRPr="003E076D" w:rsidRDefault="004B54B0" w:rsidP="004B54B0">
      <w:pPr>
        <w:pStyle w:val="ListParagraph"/>
        <w:widowControl/>
        <w:numPr>
          <w:ilvl w:val="0"/>
          <w:numId w:val="11"/>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775D1438" w14:textId="77777777" w:rsidR="004B54B0" w:rsidRPr="003E076D" w:rsidRDefault="004B54B0" w:rsidP="004B54B0">
      <w:pPr>
        <w:pStyle w:val="ListParagraph"/>
        <w:widowControl/>
        <w:numPr>
          <w:ilvl w:val="0"/>
          <w:numId w:val="11"/>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48DDA027" w14:textId="77777777" w:rsidR="004B54B0" w:rsidRPr="003E076D" w:rsidRDefault="004B54B0" w:rsidP="004B54B0">
      <w:pPr>
        <w:pStyle w:val="ListParagraph"/>
        <w:widowControl/>
        <w:numPr>
          <w:ilvl w:val="0"/>
          <w:numId w:val="11"/>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7955E316" w14:textId="77777777" w:rsidR="004B54B0" w:rsidRPr="003E076D" w:rsidRDefault="004B54B0" w:rsidP="004B54B0">
      <w:pPr>
        <w:jc w:val="both"/>
        <w:rPr>
          <w:b/>
          <w:bCs/>
          <w:sz w:val="24"/>
          <w:szCs w:val="24"/>
        </w:rPr>
      </w:pPr>
      <w:r w:rsidRPr="003E076D">
        <w:rPr>
          <w:b/>
          <w:bCs/>
          <w:sz w:val="24"/>
          <w:szCs w:val="24"/>
        </w:rPr>
        <w:t>Relationships:</w:t>
      </w:r>
    </w:p>
    <w:p w14:paraId="6EF5CAE9" w14:textId="77777777" w:rsidR="004B54B0" w:rsidRPr="003E076D" w:rsidRDefault="004B54B0" w:rsidP="004B54B0">
      <w:pPr>
        <w:pStyle w:val="ListParagraph"/>
        <w:widowControl/>
        <w:numPr>
          <w:ilvl w:val="0"/>
          <w:numId w:val="12"/>
        </w:numPr>
        <w:autoSpaceDE/>
        <w:autoSpaceDN/>
        <w:spacing w:after="160" w:line="259" w:lineRule="auto"/>
        <w:jc w:val="both"/>
        <w:rPr>
          <w:sz w:val="24"/>
          <w:szCs w:val="24"/>
        </w:rPr>
      </w:pPr>
      <w:r w:rsidRPr="003E076D">
        <w:rPr>
          <w:sz w:val="24"/>
          <w:szCs w:val="24"/>
        </w:rPr>
        <w:t>Relationships define associations and connections between entities.</w:t>
      </w:r>
    </w:p>
    <w:p w14:paraId="667639AA" w14:textId="77777777" w:rsidR="004B54B0" w:rsidRPr="003E076D" w:rsidRDefault="004B54B0" w:rsidP="004B54B0">
      <w:pPr>
        <w:pStyle w:val="ListParagraph"/>
        <w:widowControl/>
        <w:numPr>
          <w:ilvl w:val="0"/>
          <w:numId w:val="12"/>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608F13AF" w14:textId="77777777" w:rsidR="004B54B0" w:rsidRPr="003E076D" w:rsidRDefault="004B54B0" w:rsidP="004B54B0">
      <w:pPr>
        <w:pStyle w:val="ListParagraph"/>
        <w:widowControl/>
        <w:numPr>
          <w:ilvl w:val="0"/>
          <w:numId w:val="12"/>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6BF3141C" w14:textId="77777777" w:rsidR="004B54B0" w:rsidRPr="003E076D" w:rsidRDefault="004B54B0" w:rsidP="004B54B0">
      <w:pPr>
        <w:jc w:val="both"/>
        <w:rPr>
          <w:b/>
          <w:bCs/>
          <w:sz w:val="24"/>
          <w:szCs w:val="24"/>
        </w:rPr>
      </w:pPr>
      <w:r w:rsidRPr="003E076D">
        <w:rPr>
          <w:b/>
          <w:bCs/>
          <w:sz w:val="24"/>
          <w:szCs w:val="24"/>
        </w:rPr>
        <w:t>Cardinality:</w:t>
      </w:r>
    </w:p>
    <w:p w14:paraId="675779D2" w14:textId="77777777" w:rsidR="004B54B0" w:rsidRPr="003E076D" w:rsidRDefault="004B54B0" w:rsidP="004B54B0">
      <w:pPr>
        <w:pStyle w:val="ListParagraph"/>
        <w:widowControl/>
        <w:numPr>
          <w:ilvl w:val="0"/>
          <w:numId w:val="13"/>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21E94CAD" w14:textId="77777777" w:rsidR="004B54B0" w:rsidRPr="003E076D" w:rsidRDefault="004B54B0" w:rsidP="004B54B0">
      <w:pPr>
        <w:pStyle w:val="ListParagraph"/>
        <w:widowControl/>
        <w:numPr>
          <w:ilvl w:val="0"/>
          <w:numId w:val="13"/>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"1..*" for one or more).</w:t>
      </w:r>
    </w:p>
    <w:p w14:paraId="0E2F4518" w14:textId="77777777" w:rsidR="004B54B0" w:rsidRPr="003E076D" w:rsidRDefault="004B54B0" w:rsidP="004B54B0">
      <w:pPr>
        <w:pStyle w:val="ListParagraph"/>
        <w:widowControl/>
        <w:numPr>
          <w:ilvl w:val="0"/>
          <w:numId w:val="13"/>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467A5EB1" w14:textId="77777777" w:rsidR="004B54B0" w:rsidRPr="003E076D" w:rsidRDefault="004B54B0" w:rsidP="004B54B0">
      <w:pPr>
        <w:jc w:val="both"/>
        <w:rPr>
          <w:b/>
          <w:bCs/>
          <w:sz w:val="24"/>
          <w:szCs w:val="24"/>
        </w:rPr>
      </w:pPr>
      <w:r w:rsidRPr="003E076D">
        <w:rPr>
          <w:b/>
          <w:bCs/>
          <w:sz w:val="24"/>
          <w:szCs w:val="24"/>
        </w:rPr>
        <w:t>Keys:</w:t>
      </w:r>
    </w:p>
    <w:p w14:paraId="5F8F963F" w14:textId="77777777" w:rsidR="004B54B0" w:rsidRPr="003E076D" w:rsidRDefault="004B54B0" w:rsidP="004B54B0">
      <w:pPr>
        <w:pStyle w:val="ListParagraph"/>
        <w:widowControl/>
        <w:numPr>
          <w:ilvl w:val="0"/>
          <w:numId w:val="14"/>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2283E8F2" w14:textId="77777777" w:rsidR="004B54B0" w:rsidRPr="003E076D" w:rsidRDefault="004B54B0" w:rsidP="004B54B0">
      <w:pPr>
        <w:pStyle w:val="ListParagraph"/>
        <w:widowControl/>
        <w:numPr>
          <w:ilvl w:val="0"/>
          <w:numId w:val="14"/>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398C61A2" w14:textId="77777777" w:rsidR="004B54B0" w:rsidRPr="003E076D" w:rsidRDefault="004B54B0" w:rsidP="004B54B0">
      <w:pPr>
        <w:pStyle w:val="ListParagraph"/>
        <w:widowControl/>
        <w:numPr>
          <w:ilvl w:val="0"/>
          <w:numId w:val="14"/>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598A55E6" w14:textId="77777777" w:rsidR="004B54B0" w:rsidRPr="003E076D" w:rsidRDefault="004B54B0" w:rsidP="004B54B0">
      <w:pPr>
        <w:jc w:val="both"/>
        <w:rPr>
          <w:b/>
          <w:bCs/>
          <w:sz w:val="24"/>
          <w:szCs w:val="24"/>
        </w:rPr>
      </w:pPr>
      <w:r w:rsidRPr="003E076D">
        <w:rPr>
          <w:b/>
          <w:bCs/>
          <w:sz w:val="24"/>
          <w:szCs w:val="24"/>
        </w:rPr>
        <w:t>Associative Entities:</w:t>
      </w:r>
    </w:p>
    <w:p w14:paraId="2B0E2E6D" w14:textId="77777777" w:rsidR="004B54B0" w:rsidRPr="003E076D" w:rsidRDefault="004B54B0" w:rsidP="004B54B0">
      <w:pPr>
        <w:pStyle w:val="ListParagraph"/>
        <w:widowControl/>
        <w:numPr>
          <w:ilvl w:val="0"/>
          <w:numId w:val="15"/>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5A17C537" w14:textId="77777777" w:rsidR="004B54B0" w:rsidRPr="003E076D" w:rsidRDefault="004B54B0" w:rsidP="004B54B0">
      <w:pPr>
        <w:pStyle w:val="ListParagraph"/>
        <w:widowControl/>
        <w:numPr>
          <w:ilvl w:val="0"/>
          <w:numId w:val="15"/>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5CF5C2F8" w14:textId="77777777" w:rsidR="004B54B0" w:rsidRPr="003E076D" w:rsidRDefault="004B54B0" w:rsidP="004B54B0">
      <w:pPr>
        <w:pStyle w:val="ListParagraph"/>
        <w:widowControl/>
        <w:numPr>
          <w:ilvl w:val="0"/>
          <w:numId w:val="15"/>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5B4584D3" w14:textId="77777777" w:rsidR="004B54B0" w:rsidRPr="003E076D" w:rsidRDefault="004B54B0" w:rsidP="004B54B0">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15057F9A" w14:textId="77777777" w:rsidR="004B54B0" w:rsidRPr="003E076D" w:rsidRDefault="004B54B0" w:rsidP="004B54B0">
      <w:pPr>
        <w:jc w:val="both"/>
        <w:rPr>
          <w:b/>
          <w:bCs/>
          <w:sz w:val="32"/>
          <w:szCs w:val="32"/>
        </w:rPr>
      </w:pPr>
      <w:r w:rsidRPr="003E076D">
        <w:rPr>
          <w:b/>
          <w:bCs/>
          <w:sz w:val="32"/>
          <w:szCs w:val="32"/>
        </w:rPr>
        <w:t>System Design</w:t>
      </w:r>
    </w:p>
    <w:p w14:paraId="0EFCEE78" w14:textId="77777777" w:rsidR="004B54B0" w:rsidRPr="003E076D" w:rsidRDefault="004B54B0" w:rsidP="004B54B0">
      <w:pPr>
        <w:jc w:val="both"/>
        <w:rPr>
          <w:sz w:val="24"/>
          <w:szCs w:val="24"/>
        </w:rPr>
      </w:pPr>
      <w:r w:rsidRPr="003E076D">
        <w:rPr>
          <w:sz w:val="24"/>
          <w:szCs w:val="24"/>
        </w:rPr>
        <w:lastRenderedPageBreak/>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18553BED" w14:textId="77777777" w:rsidR="004B54B0" w:rsidRPr="003E076D" w:rsidRDefault="004B54B0" w:rsidP="004B54B0">
      <w:pPr>
        <w:pStyle w:val="ListParagraph"/>
        <w:widowControl/>
        <w:numPr>
          <w:ilvl w:val="0"/>
          <w:numId w:val="9"/>
        </w:numPr>
        <w:autoSpaceDE/>
        <w:autoSpaceDN/>
        <w:spacing w:after="160" w:line="259" w:lineRule="auto"/>
        <w:jc w:val="both"/>
        <w:rPr>
          <w:sz w:val="24"/>
          <w:szCs w:val="24"/>
        </w:rPr>
      </w:pPr>
      <w:r w:rsidRPr="003E076D">
        <w:rPr>
          <w:sz w:val="24"/>
          <w:szCs w:val="24"/>
        </w:rPr>
        <w:t>Architect the system using the Model-View-Controller (MVC) pattern to separate concerns and improve maintainability.</w:t>
      </w:r>
    </w:p>
    <w:p w14:paraId="18E8ADC5" w14:textId="77777777" w:rsidR="004B54B0" w:rsidRPr="003E076D" w:rsidRDefault="004B54B0" w:rsidP="004B54B0">
      <w:pPr>
        <w:pStyle w:val="ListParagraph"/>
        <w:widowControl/>
        <w:numPr>
          <w:ilvl w:val="0"/>
          <w:numId w:val="9"/>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315F1AA9" w14:textId="77777777" w:rsidR="004B54B0" w:rsidRPr="003E076D" w:rsidRDefault="004B54B0" w:rsidP="004B54B0">
      <w:pPr>
        <w:pStyle w:val="ListParagraph"/>
        <w:widowControl/>
        <w:numPr>
          <w:ilvl w:val="0"/>
          <w:numId w:val="9"/>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288E92CC" w14:textId="77777777" w:rsidR="004B54B0" w:rsidRPr="003E076D" w:rsidRDefault="004B54B0" w:rsidP="004B54B0">
      <w:pPr>
        <w:pStyle w:val="ListParagraph"/>
        <w:widowControl/>
        <w:numPr>
          <w:ilvl w:val="0"/>
          <w:numId w:val="9"/>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00A267F1" w14:textId="77777777" w:rsidR="004B54B0" w:rsidRPr="003E076D" w:rsidRDefault="004B54B0" w:rsidP="004B54B0">
      <w:pPr>
        <w:pStyle w:val="ListParagraph"/>
        <w:widowControl/>
        <w:numPr>
          <w:ilvl w:val="0"/>
          <w:numId w:val="9"/>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717A3521" w14:textId="77777777" w:rsidR="004B54B0" w:rsidRPr="003E076D" w:rsidRDefault="004B54B0" w:rsidP="004B54B0">
      <w:pPr>
        <w:jc w:val="both"/>
        <w:rPr>
          <w:b/>
          <w:bCs/>
          <w:sz w:val="24"/>
          <w:szCs w:val="24"/>
        </w:rPr>
      </w:pPr>
      <w:r w:rsidRPr="003E076D">
        <w:rPr>
          <w:b/>
          <w:bCs/>
          <w:sz w:val="24"/>
          <w:szCs w:val="24"/>
        </w:rPr>
        <w:t>Understand Requirements:</w:t>
      </w:r>
    </w:p>
    <w:p w14:paraId="7855361C" w14:textId="77777777" w:rsidR="004B54B0" w:rsidRPr="003E076D" w:rsidRDefault="004B54B0" w:rsidP="004B54B0">
      <w:pPr>
        <w:pStyle w:val="ListParagraph"/>
        <w:widowControl/>
        <w:numPr>
          <w:ilvl w:val="0"/>
          <w:numId w:val="16"/>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7809D6F7" w14:textId="77777777" w:rsidR="004B54B0" w:rsidRPr="003E076D" w:rsidRDefault="004B54B0" w:rsidP="004B54B0">
      <w:pPr>
        <w:pStyle w:val="ListParagraph"/>
        <w:widowControl/>
        <w:numPr>
          <w:ilvl w:val="0"/>
          <w:numId w:val="16"/>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2C88B93E" w14:textId="77777777" w:rsidR="004B54B0" w:rsidRPr="003E076D" w:rsidRDefault="004B54B0" w:rsidP="004B54B0">
      <w:pPr>
        <w:pStyle w:val="ListParagraph"/>
        <w:widowControl/>
        <w:numPr>
          <w:ilvl w:val="0"/>
          <w:numId w:val="16"/>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14374E93" w14:textId="77777777" w:rsidR="004B54B0" w:rsidRPr="003E076D" w:rsidRDefault="004B54B0" w:rsidP="004B54B0">
      <w:pPr>
        <w:jc w:val="both"/>
        <w:rPr>
          <w:b/>
          <w:bCs/>
          <w:sz w:val="24"/>
          <w:szCs w:val="24"/>
        </w:rPr>
      </w:pPr>
      <w:r w:rsidRPr="003E076D">
        <w:rPr>
          <w:b/>
          <w:bCs/>
          <w:sz w:val="24"/>
          <w:szCs w:val="24"/>
        </w:rPr>
        <w:t>Define System Architecture:</w:t>
      </w:r>
    </w:p>
    <w:p w14:paraId="28CE2915" w14:textId="77777777" w:rsidR="004B54B0" w:rsidRPr="003E076D" w:rsidRDefault="004B54B0" w:rsidP="004B54B0">
      <w:pPr>
        <w:pStyle w:val="ListParagraph"/>
        <w:widowControl/>
        <w:numPr>
          <w:ilvl w:val="0"/>
          <w:numId w:val="17"/>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080ACFA4" w14:textId="77777777" w:rsidR="004B54B0" w:rsidRPr="003E076D" w:rsidRDefault="004B54B0" w:rsidP="004B54B0">
      <w:pPr>
        <w:pStyle w:val="ListParagraph"/>
        <w:widowControl/>
        <w:numPr>
          <w:ilvl w:val="0"/>
          <w:numId w:val="17"/>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21CC8538" w14:textId="77777777" w:rsidR="004B54B0" w:rsidRPr="003E076D" w:rsidRDefault="004B54B0" w:rsidP="004B54B0">
      <w:pPr>
        <w:pStyle w:val="ListParagraph"/>
        <w:widowControl/>
        <w:numPr>
          <w:ilvl w:val="0"/>
          <w:numId w:val="17"/>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3E1F897D" w14:textId="77777777" w:rsidR="004B54B0" w:rsidRPr="003E076D" w:rsidRDefault="004B54B0" w:rsidP="004B54B0">
      <w:pPr>
        <w:jc w:val="both"/>
        <w:rPr>
          <w:b/>
          <w:bCs/>
          <w:sz w:val="24"/>
          <w:szCs w:val="24"/>
        </w:rPr>
      </w:pPr>
      <w:r w:rsidRPr="003E076D">
        <w:rPr>
          <w:b/>
          <w:bCs/>
          <w:sz w:val="24"/>
          <w:szCs w:val="24"/>
        </w:rPr>
        <w:t>Design Data Model:</w:t>
      </w:r>
    </w:p>
    <w:p w14:paraId="5AEA5993" w14:textId="77777777" w:rsidR="004B54B0" w:rsidRPr="003E076D" w:rsidRDefault="004B54B0" w:rsidP="004B54B0">
      <w:pPr>
        <w:pStyle w:val="ListParagraph"/>
        <w:widowControl/>
        <w:numPr>
          <w:ilvl w:val="0"/>
          <w:numId w:val="18"/>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6B7B3C15" w14:textId="77777777" w:rsidR="004B54B0" w:rsidRPr="003E076D" w:rsidRDefault="004B54B0" w:rsidP="004B54B0">
      <w:pPr>
        <w:pStyle w:val="ListParagraph"/>
        <w:widowControl/>
        <w:numPr>
          <w:ilvl w:val="0"/>
          <w:numId w:val="18"/>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71BCF01B" w14:textId="77777777" w:rsidR="004B54B0" w:rsidRPr="003E076D" w:rsidRDefault="004B54B0" w:rsidP="004B54B0">
      <w:pPr>
        <w:pStyle w:val="ListParagraph"/>
        <w:widowControl/>
        <w:numPr>
          <w:ilvl w:val="0"/>
          <w:numId w:val="18"/>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78542D06" w14:textId="77777777" w:rsidR="004B54B0" w:rsidRPr="003E076D" w:rsidRDefault="004B54B0" w:rsidP="004B54B0">
      <w:pPr>
        <w:jc w:val="both"/>
        <w:rPr>
          <w:b/>
          <w:bCs/>
          <w:sz w:val="24"/>
          <w:szCs w:val="24"/>
        </w:rPr>
      </w:pPr>
      <w:r w:rsidRPr="003E076D">
        <w:rPr>
          <w:b/>
          <w:bCs/>
          <w:sz w:val="24"/>
          <w:szCs w:val="24"/>
        </w:rPr>
        <w:t>Define Component Interfaces:</w:t>
      </w:r>
    </w:p>
    <w:p w14:paraId="50502AB3" w14:textId="77777777" w:rsidR="004B54B0" w:rsidRPr="003E076D" w:rsidRDefault="004B54B0" w:rsidP="004B54B0">
      <w:pPr>
        <w:pStyle w:val="ListParagraph"/>
        <w:widowControl/>
        <w:numPr>
          <w:ilvl w:val="0"/>
          <w:numId w:val="19"/>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2E83080B" w14:textId="77777777" w:rsidR="004B54B0" w:rsidRPr="003E076D" w:rsidRDefault="004B54B0" w:rsidP="004B54B0">
      <w:pPr>
        <w:pStyle w:val="ListParagraph"/>
        <w:widowControl/>
        <w:numPr>
          <w:ilvl w:val="0"/>
          <w:numId w:val="19"/>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73D860DD" w14:textId="77777777" w:rsidR="004B54B0" w:rsidRPr="003E076D" w:rsidRDefault="004B54B0" w:rsidP="004B54B0">
      <w:pPr>
        <w:pStyle w:val="ListParagraph"/>
        <w:widowControl/>
        <w:numPr>
          <w:ilvl w:val="0"/>
          <w:numId w:val="19"/>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4F08FA71" w14:textId="77777777" w:rsidR="004B54B0" w:rsidRPr="003E076D" w:rsidRDefault="004B54B0" w:rsidP="004B54B0">
      <w:pPr>
        <w:jc w:val="both"/>
        <w:rPr>
          <w:b/>
          <w:bCs/>
          <w:sz w:val="24"/>
          <w:szCs w:val="24"/>
        </w:rPr>
      </w:pPr>
      <w:r w:rsidRPr="003E076D">
        <w:rPr>
          <w:b/>
          <w:bCs/>
          <w:sz w:val="24"/>
          <w:szCs w:val="24"/>
        </w:rPr>
        <w:t>Design Module Structure:</w:t>
      </w:r>
    </w:p>
    <w:p w14:paraId="267C9A24" w14:textId="77777777" w:rsidR="004B54B0" w:rsidRPr="003E076D" w:rsidRDefault="004B54B0" w:rsidP="004B54B0">
      <w:pPr>
        <w:pStyle w:val="ListParagraph"/>
        <w:widowControl/>
        <w:numPr>
          <w:ilvl w:val="0"/>
          <w:numId w:val="20"/>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15322FCC" w14:textId="77777777" w:rsidR="004B54B0" w:rsidRPr="003E076D" w:rsidRDefault="004B54B0" w:rsidP="004B54B0">
      <w:pPr>
        <w:pStyle w:val="ListParagraph"/>
        <w:widowControl/>
        <w:numPr>
          <w:ilvl w:val="0"/>
          <w:numId w:val="20"/>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41605AFC" w14:textId="77777777" w:rsidR="004B54B0" w:rsidRPr="003E076D" w:rsidRDefault="004B54B0" w:rsidP="004B54B0">
      <w:pPr>
        <w:pStyle w:val="ListParagraph"/>
        <w:widowControl/>
        <w:numPr>
          <w:ilvl w:val="0"/>
          <w:numId w:val="20"/>
        </w:numPr>
        <w:autoSpaceDE/>
        <w:autoSpaceDN/>
        <w:spacing w:after="160" w:line="259" w:lineRule="auto"/>
        <w:jc w:val="both"/>
        <w:rPr>
          <w:sz w:val="24"/>
          <w:szCs w:val="24"/>
        </w:rPr>
      </w:pPr>
      <w:r w:rsidRPr="003E076D">
        <w:rPr>
          <w:sz w:val="24"/>
          <w:szCs w:val="24"/>
        </w:rPr>
        <w:t>Define the responsibilities and interfaces of each module, specifying how they interact with other modules and the external environment.</w:t>
      </w:r>
    </w:p>
    <w:p w14:paraId="288F4007" w14:textId="77777777" w:rsidR="004B54B0" w:rsidRPr="003E076D" w:rsidRDefault="004B54B0" w:rsidP="004B54B0">
      <w:pPr>
        <w:jc w:val="both"/>
        <w:rPr>
          <w:b/>
          <w:bCs/>
          <w:sz w:val="24"/>
          <w:szCs w:val="24"/>
        </w:rPr>
      </w:pPr>
      <w:r w:rsidRPr="003E076D">
        <w:rPr>
          <w:b/>
          <w:bCs/>
          <w:sz w:val="24"/>
          <w:szCs w:val="24"/>
        </w:rPr>
        <w:lastRenderedPageBreak/>
        <w:t>Specify System Behavior:</w:t>
      </w:r>
    </w:p>
    <w:p w14:paraId="1A981527" w14:textId="77777777" w:rsidR="004B54B0" w:rsidRPr="003E076D" w:rsidRDefault="004B54B0" w:rsidP="004B54B0">
      <w:pPr>
        <w:pStyle w:val="ListParagraph"/>
        <w:widowControl/>
        <w:numPr>
          <w:ilvl w:val="0"/>
          <w:numId w:val="21"/>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57702D04" w14:textId="77777777" w:rsidR="004B54B0" w:rsidRPr="003E076D" w:rsidRDefault="004B54B0" w:rsidP="004B54B0">
      <w:pPr>
        <w:pStyle w:val="ListParagraph"/>
        <w:widowControl/>
        <w:numPr>
          <w:ilvl w:val="0"/>
          <w:numId w:val="21"/>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057BE6F8" w14:textId="77777777" w:rsidR="004B54B0" w:rsidRPr="003E076D" w:rsidRDefault="004B54B0" w:rsidP="004B54B0">
      <w:pPr>
        <w:pStyle w:val="ListParagraph"/>
        <w:widowControl/>
        <w:numPr>
          <w:ilvl w:val="0"/>
          <w:numId w:val="21"/>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7D587CE0" w14:textId="77777777" w:rsidR="004B54B0" w:rsidRPr="003E076D" w:rsidRDefault="004B54B0" w:rsidP="004B54B0">
      <w:pPr>
        <w:jc w:val="both"/>
        <w:rPr>
          <w:b/>
          <w:bCs/>
          <w:sz w:val="24"/>
          <w:szCs w:val="24"/>
        </w:rPr>
      </w:pPr>
      <w:r w:rsidRPr="003E076D">
        <w:rPr>
          <w:b/>
          <w:bCs/>
          <w:sz w:val="24"/>
          <w:szCs w:val="24"/>
        </w:rPr>
        <w:t>Consider Non-Functional Requirements:</w:t>
      </w:r>
    </w:p>
    <w:p w14:paraId="46BB93D6" w14:textId="77777777" w:rsidR="004B54B0" w:rsidRPr="003E076D" w:rsidRDefault="004B54B0" w:rsidP="004B54B0">
      <w:pPr>
        <w:pStyle w:val="ListParagraph"/>
        <w:widowControl/>
        <w:numPr>
          <w:ilvl w:val="0"/>
          <w:numId w:val="22"/>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25235954" w14:textId="77777777" w:rsidR="004B54B0" w:rsidRPr="003E076D" w:rsidRDefault="004B54B0" w:rsidP="004B54B0">
      <w:pPr>
        <w:pStyle w:val="ListParagraph"/>
        <w:widowControl/>
        <w:numPr>
          <w:ilvl w:val="0"/>
          <w:numId w:val="22"/>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5826A429" w14:textId="77777777" w:rsidR="004B54B0" w:rsidRPr="003E076D" w:rsidRDefault="004B54B0" w:rsidP="004B54B0">
      <w:pPr>
        <w:jc w:val="both"/>
        <w:rPr>
          <w:b/>
          <w:bCs/>
          <w:sz w:val="24"/>
          <w:szCs w:val="24"/>
        </w:rPr>
      </w:pPr>
      <w:r w:rsidRPr="003E076D">
        <w:rPr>
          <w:b/>
          <w:bCs/>
          <w:sz w:val="24"/>
          <w:szCs w:val="24"/>
        </w:rPr>
        <w:t>Evaluate Design Decisions:</w:t>
      </w:r>
    </w:p>
    <w:p w14:paraId="5D749F05" w14:textId="77777777" w:rsidR="004B54B0" w:rsidRPr="003E076D" w:rsidRDefault="004B54B0" w:rsidP="004B54B0">
      <w:pPr>
        <w:pStyle w:val="ListParagraph"/>
        <w:widowControl/>
        <w:numPr>
          <w:ilvl w:val="0"/>
          <w:numId w:val="23"/>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5E0572C2" w14:textId="77777777" w:rsidR="004B54B0" w:rsidRPr="003E076D" w:rsidRDefault="004B54B0" w:rsidP="004B54B0">
      <w:pPr>
        <w:pStyle w:val="ListParagraph"/>
        <w:widowControl/>
        <w:numPr>
          <w:ilvl w:val="0"/>
          <w:numId w:val="23"/>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1210648E" w14:textId="77777777" w:rsidR="004B54B0" w:rsidRPr="003E076D" w:rsidRDefault="004B54B0" w:rsidP="004B54B0">
      <w:pPr>
        <w:pStyle w:val="ListParagraph"/>
        <w:widowControl/>
        <w:numPr>
          <w:ilvl w:val="0"/>
          <w:numId w:val="23"/>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19EE5A87" w14:textId="77777777" w:rsidR="004B54B0" w:rsidRPr="003E076D" w:rsidRDefault="004B54B0" w:rsidP="004B54B0">
      <w:pPr>
        <w:jc w:val="both"/>
        <w:rPr>
          <w:b/>
          <w:bCs/>
          <w:sz w:val="24"/>
          <w:szCs w:val="24"/>
        </w:rPr>
      </w:pPr>
      <w:r w:rsidRPr="003E076D">
        <w:rPr>
          <w:b/>
          <w:bCs/>
          <w:sz w:val="24"/>
          <w:szCs w:val="24"/>
        </w:rPr>
        <w:t>Document Design Artifacts:</w:t>
      </w:r>
    </w:p>
    <w:p w14:paraId="6813B6B2" w14:textId="77777777" w:rsidR="004B54B0" w:rsidRPr="003E076D" w:rsidRDefault="004B54B0" w:rsidP="004B54B0">
      <w:pPr>
        <w:pStyle w:val="ListParagraph"/>
        <w:widowControl/>
        <w:numPr>
          <w:ilvl w:val="0"/>
          <w:numId w:val="24"/>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5754B9B5" w14:textId="77777777" w:rsidR="004B54B0" w:rsidRPr="003E076D" w:rsidRDefault="004B54B0" w:rsidP="004B54B0">
      <w:pPr>
        <w:pStyle w:val="ListParagraph"/>
        <w:widowControl/>
        <w:numPr>
          <w:ilvl w:val="0"/>
          <w:numId w:val="24"/>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686535EF" w14:textId="77777777" w:rsidR="004B54B0" w:rsidRPr="003E076D" w:rsidRDefault="004B54B0" w:rsidP="004B54B0">
      <w:pPr>
        <w:pStyle w:val="ListParagraph"/>
        <w:widowControl/>
        <w:numPr>
          <w:ilvl w:val="0"/>
          <w:numId w:val="24"/>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0DD30238" w14:textId="77777777" w:rsidR="004B54B0" w:rsidRPr="003E076D" w:rsidRDefault="004B54B0" w:rsidP="004B54B0">
      <w:pPr>
        <w:jc w:val="both"/>
        <w:rPr>
          <w:b/>
          <w:bCs/>
          <w:sz w:val="24"/>
          <w:szCs w:val="24"/>
        </w:rPr>
      </w:pPr>
      <w:r w:rsidRPr="003E076D">
        <w:rPr>
          <w:b/>
          <w:bCs/>
          <w:sz w:val="24"/>
          <w:szCs w:val="24"/>
        </w:rPr>
        <w:t>Iterate and Refine:</w:t>
      </w:r>
    </w:p>
    <w:p w14:paraId="7308E380" w14:textId="77777777" w:rsidR="004B54B0" w:rsidRPr="003E076D" w:rsidRDefault="004B54B0" w:rsidP="004B54B0">
      <w:pPr>
        <w:pStyle w:val="ListParagraph"/>
        <w:widowControl/>
        <w:numPr>
          <w:ilvl w:val="0"/>
          <w:numId w:val="25"/>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370C9871" w14:textId="77777777" w:rsidR="004B54B0" w:rsidRPr="003E076D" w:rsidRDefault="004B54B0" w:rsidP="004B54B0">
      <w:pPr>
        <w:pStyle w:val="ListParagraph"/>
        <w:widowControl/>
        <w:numPr>
          <w:ilvl w:val="0"/>
          <w:numId w:val="25"/>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7940F31A" w14:textId="77777777" w:rsidR="004B54B0" w:rsidRDefault="004B54B0" w:rsidP="004B54B0">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4BBB144C" w14:textId="77777777" w:rsidR="004B54B0" w:rsidRPr="003E076D" w:rsidRDefault="004B54B0" w:rsidP="004B54B0">
      <w:pPr>
        <w:jc w:val="both"/>
        <w:rPr>
          <w:sz w:val="24"/>
          <w:szCs w:val="24"/>
        </w:rPr>
      </w:pPr>
    </w:p>
    <w:p w14:paraId="63067828" w14:textId="77777777" w:rsidR="004B54B0" w:rsidRDefault="004B54B0" w:rsidP="004B54B0">
      <w:pPr>
        <w:jc w:val="both"/>
        <w:rPr>
          <w:b/>
          <w:bCs/>
          <w:sz w:val="28"/>
        </w:rPr>
      </w:pPr>
      <w:r w:rsidRPr="003E076D">
        <w:rPr>
          <w:b/>
          <w:bCs/>
          <w:sz w:val="28"/>
        </w:rPr>
        <w:t>Data Flow</w:t>
      </w:r>
      <w:r>
        <w:rPr>
          <w:b/>
          <w:bCs/>
          <w:sz w:val="28"/>
        </w:rPr>
        <w:t xml:space="preserve"> </w:t>
      </w:r>
      <w:r w:rsidRPr="003E076D">
        <w:rPr>
          <w:b/>
          <w:bCs/>
          <w:sz w:val="28"/>
        </w:rPr>
        <w:t>Diagram</w:t>
      </w:r>
    </w:p>
    <w:p w14:paraId="0A3C7A7D" w14:textId="77777777" w:rsidR="004B54B0" w:rsidRPr="003E076D" w:rsidRDefault="004B54B0" w:rsidP="004B54B0">
      <w:pPr>
        <w:jc w:val="both"/>
        <w:rPr>
          <w:b/>
          <w:bCs/>
          <w:sz w:val="28"/>
        </w:rPr>
      </w:pPr>
    </w:p>
    <w:p w14:paraId="4D33CCB9" w14:textId="77777777" w:rsidR="004B54B0" w:rsidRPr="003E076D" w:rsidRDefault="004B54B0" w:rsidP="004B54B0">
      <w:pPr>
        <w:jc w:val="both"/>
        <w:rPr>
          <w:sz w:val="24"/>
          <w:szCs w:val="24"/>
        </w:rPr>
      </w:pPr>
      <w:r w:rsidRPr="003E076D">
        <w:rPr>
          <w:sz w:val="24"/>
          <w:szCs w:val="24"/>
        </w:rPr>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741C1B4" w14:textId="77777777" w:rsidR="004B54B0" w:rsidRPr="003E076D" w:rsidRDefault="004B54B0" w:rsidP="004B54B0">
      <w:pPr>
        <w:jc w:val="both"/>
        <w:rPr>
          <w:b/>
          <w:bCs/>
          <w:sz w:val="24"/>
          <w:szCs w:val="24"/>
        </w:rPr>
      </w:pPr>
      <w:r w:rsidRPr="003E076D">
        <w:rPr>
          <w:b/>
          <w:bCs/>
          <w:sz w:val="24"/>
          <w:szCs w:val="24"/>
        </w:rPr>
        <w:t>Processes:</w:t>
      </w:r>
    </w:p>
    <w:p w14:paraId="10B0F0D5" w14:textId="77777777" w:rsidR="004B54B0" w:rsidRPr="003E076D" w:rsidRDefault="004B54B0" w:rsidP="004B54B0">
      <w:pPr>
        <w:pStyle w:val="ListParagraph"/>
        <w:widowControl/>
        <w:numPr>
          <w:ilvl w:val="0"/>
          <w:numId w:val="26"/>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6F13D811" w14:textId="77777777" w:rsidR="004B54B0" w:rsidRPr="003E076D" w:rsidRDefault="004B54B0" w:rsidP="004B54B0">
      <w:pPr>
        <w:pStyle w:val="ListParagraph"/>
        <w:widowControl/>
        <w:numPr>
          <w:ilvl w:val="0"/>
          <w:numId w:val="26"/>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67550952" w14:textId="77777777" w:rsidR="004B54B0" w:rsidRPr="003E076D" w:rsidRDefault="004B54B0" w:rsidP="004B54B0">
      <w:pPr>
        <w:pStyle w:val="ListParagraph"/>
        <w:widowControl/>
        <w:numPr>
          <w:ilvl w:val="0"/>
          <w:numId w:val="26"/>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44538673" w14:textId="77777777" w:rsidR="004B54B0" w:rsidRPr="003E076D" w:rsidRDefault="004B54B0" w:rsidP="004B54B0">
      <w:pPr>
        <w:pStyle w:val="ListParagraph"/>
        <w:widowControl/>
        <w:numPr>
          <w:ilvl w:val="0"/>
          <w:numId w:val="26"/>
        </w:numPr>
        <w:autoSpaceDE/>
        <w:autoSpaceDN/>
        <w:spacing w:after="160" w:line="259" w:lineRule="auto"/>
        <w:jc w:val="both"/>
        <w:rPr>
          <w:sz w:val="24"/>
          <w:szCs w:val="24"/>
        </w:rPr>
      </w:pPr>
      <w:r w:rsidRPr="003E076D">
        <w:rPr>
          <w:sz w:val="24"/>
          <w:szCs w:val="24"/>
        </w:rPr>
        <w:lastRenderedPageBreak/>
        <w:t>Examples of processes include data transformation, computation, validation, storage, retrieval, and transmission.</w:t>
      </w:r>
    </w:p>
    <w:p w14:paraId="5359C6B0" w14:textId="77777777" w:rsidR="004B54B0" w:rsidRPr="003E076D" w:rsidRDefault="004B54B0" w:rsidP="004B54B0">
      <w:pPr>
        <w:jc w:val="both"/>
        <w:rPr>
          <w:b/>
          <w:bCs/>
          <w:sz w:val="24"/>
          <w:szCs w:val="24"/>
        </w:rPr>
      </w:pPr>
      <w:r w:rsidRPr="003E076D">
        <w:rPr>
          <w:b/>
          <w:bCs/>
          <w:sz w:val="24"/>
          <w:szCs w:val="24"/>
        </w:rPr>
        <w:t>Data Flows:</w:t>
      </w:r>
    </w:p>
    <w:p w14:paraId="362830C5" w14:textId="77777777" w:rsidR="004B54B0" w:rsidRPr="003E076D" w:rsidRDefault="004B54B0" w:rsidP="004B54B0">
      <w:pPr>
        <w:pStyle w:val="ListParagraph"/>
        <w:widowControl/>
        <w:numPr>
          <w:ilvl w:val="0"/>
          <w:numId w:val="27"/>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3EE3BF72" w14:textId="77777777" w:rsidR="004B54B0" w:rsidRPr="003E076D" w:rsidRDefault="004B54B0" w:rsidP="004B54B0">
      <w:pPr>
        <w:pStyle w:val="ListParagraph"/>
        <w:widowControl/>
        <w:numPr>
          <w:ilvl w:val="0"/>
          <w:numId w:val="27"/>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42345600" w14:textId="77777777" w:rsidR="004B54B0" w:rsidRPr="003E076D" w:rsidRDefault="004B54B0" w:rsidP="004B54B0">
      <w:pPr>
        <w:pStyle w:val="ListParagraph"/>
        <w:widowControl/>
        <w:numPr>
          <w:ilvl w:val="0"/>
          <w:numId w:val="27"/>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6CD412D1" w14:textId="77777777" w:rsidR="004B54B0" w:rsidRPr="003E076D" w:rsidRDefault="004B54B0" w:rsidP="004B54B0">
      <w:pPr>
        <w:pStyle w:val="ListParagraph"/>
        <w:widowControl/>
        <w:numPr>
          <w:ilvl w:val="0"/>
          <w:numId w:val="27"/>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1EE2CD72" w14:textId="77777777" w:rsidR="004B54B0" w:rsidRPr="003E076D" w:rsidRDefault="004B54B0" w:rsidP="004B54B0">
      <w:pPr>
        <w:jc w:val="both"/>
        <w:rPr>
          <w:b/>
          <w:bCs/>
          <w:sz w:val="24"/>
          <w:szCs w:val="24"/>
        </w:rPr>
      </w:pPr>
      <w:r w:rsidRPr="003E076D">
        <w:rPr>
          <w:b/>
          <w:bCs/>
          <w:sz w:val="24"/>
          <w:szCs w:val="24"/>
        </w:rPr>
        <w:t>Data Stores:</w:t>
      </w:r>
    </w:p>
    <w:p w14:paraId="7DF04914" w14:textId="77777777" w:rsidR="004B54B0" w:rsidRPr="003E076D" w:rsidRDefault="004B54B0" w:rsidP="004B54B0">
      <w:pPr>
        <w:pStyle w:val="ListParagraph"/>
        <w:widowControl/>
        <w:numPr>
          <w:ilvl w:val="0"/>
          <w:numId w:val="28"/>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06308D17" w14:textId="77777777" w:rsidR="004B54B0" w:rsidRPr="003E076D" w:rsidRDefault="004B54B0" w:rsidP="004B54B0">
      <w:pPr>
        <w:pStyle w:val="ListParagraph"/>
        <w:widowControl/>
        <w:numPr>
          <w:ilvl w:val="0"/>
          <w:numId w:val="28"/>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0FA1528C" w14:textId="77777777" w:rsidR="004B54B0" w:rsidRPr="003E076D" w:rsidRDefault="004B54B0" w:rsidP="004B54B0">
      <w:pPr>
        <w:pStyle w:val="ListParagraph"/>
        <w:widowControl/>
        <w:numPr>
          <w:ilvl w:val="0"/>
          <w:numId w:val="28"/>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3AE87843" w14:textId="77777777" w:rsidR="004B54B0" w:rsidRPr="003E076D" w:rsidRDefault="004B54B0" w:rsidP="004B54B0">
      <w:pPr>
        <w:pStyle w:val="ListParagraph"/>
        <w:widowControl/>
        <w:numPr>
          <w:ilvl w:val="0"/>
          <w:numId w:val="28"/>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035A6D0C" w14:textId="77777777" w:rsidR="004B54B0" w:rsidRPr="003E076D" w:rsidRDefault="004B54B0" w:rsidP="004B54B0">
      <w:pPr>
        <w:jc w:val="both"/>
        <w:rPr>
          <w:b/>
          <w:bCs/>
          <w:sz w:val="24"/>
          <w:szCs w:val="24"/>
        </w:rPr>
      </w:pPr>
      <w:r w:rsidRPr="003E076D">
        <w:rPr>
          <w:b/>
          <w:bCs/>
          <w:sz w:val="24"/>
          <w:szCs w:val="24"/>
        </w:rPr>
        <w:t>External Entities:</w:t>
      </w:r>
    </w:p>
    <w:p w14:paraId="3F161C82" w14:textId="77777777" w:rsidR="004B54B0" w:rsidRPr="003E076D" w:rsidRDefault="004B54B0" w:rsidP="004B54B0">
      <w:pPr>
        <w:pStyle w:val="ListParagraph"/>
        <w:widowControl/>
        <w:numPr>
          <w:ilvl w:val="0"/>
          <w:numId w:val="29"/>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4E507514" w14:textId="77777777" w:rsidR="004B54B0" w:rsidRPr="003E076D" w:rsidRDefault="004B54B0" w:rsidP="004B54B0">
      <w:pPr>
        <w:pStyle w:val="ListParagraph"/>
        <w:widowControl/>
        <w:numPr>
          <w:ilvl w:val="0"/>
          <w:numId w:val="29"/>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7FA84F89" w14:textId="77777777" w:rsidR="004B54B0" w:rsidRPr="003E076D" w:rsidRDefault="004B54B0" w:rsidP="004B54B0">
      <w:pPr>
        <w:pStyle w:val="ListParagraph"/>
        <w:widowControl/>
        <w:numPr>
          <w:ilvl w:val="0"/>
          <w:numId w:val="29"/>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770041B6" w14:textId="77777777" w:rsidR="004B54B0" w:rsidRPr="003E076D" w:rsidRDefault="004B54B0" w:rsidP="004B54B0">
      <w:pPr>
        <w:pStyle w:val="ListParagraph"/>
        <w:widowControl/>
        <w:numPr>
          <w:ilvl w:val="0"/>
          <w:numId w:val="29"/>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5FE5E890" w14:textId="77777777" w:rsidR="004B54B0" w:rsidRPr="003E076D" w:rsidRDefault="004B54B0" w:rsidP="004B54B0">
      <w:pPr>
        <w:jc w:val="both"/>
        <w:rPr>
          <w:b/>
          <w:bCs/>
          <w:sz w:val="24"/>
          <w:szCs w:val="24"/>
        </w:rPr>
      </w:pPr>
      <w:r w:rsidRPr="003E076D">
        <w:rPr>
          <w:b/>
          <w:bCs/>
          <w:sz w:val="24"/>
          <w:szCs w:val="24"/>
        </w:rPr>
        <w:t>Data Flow Paths:</w:t>
      </w:r>
    </w:p>
    <w:p w14:paraId="1217C97C" w14:textId="77777777" w:rsidR="004B54B0" w:rsidRPr="003E076D" w:rsidRDefault="004B54B0" w:rsidP="004B54B0">
      <w:pPr>
        <w:pStyle w:val="ListParagraph"/>
        <w:widowControl/>
        <w:numPr>
          <w:ilvl w:val="0"/>
          <w:numId w:val="30"/>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3599667A" w14:textId="77777777" w:rsidR="004B54B0" w:rsidRPr="003E076D" w:rsidRDefault="004B54B0" w:rsidP="004B54B0">
      <w:pPr>
        <w:pStyle w:val="ListParagraph"/>
        <w:widowControl/>
        <w:numPr>
          <w:ilvl w:val="0"/>
          <w:numId w:val="30"/>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58FD1449" w14:textId="77777777" w:rsidR="004B54B0" w:rsidRPr="003E076D" w:rsidRDefault="004B54B0" w:rsidP="004B54B0">
      <w:pPr>
        <w:pStyle w:val="ListParagraph"/>
        <w:widowControl/>
        <w:numPr>
          <w:ilvl w:val="0"/>
          <w:numId w:val="30"/>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000016AE" w14:textId="77777777" w:rsidR="004B54B0" w:rsidRPr="003E076D" w:rsidRDefault="004B54B0" w:rsidP="004B54B0">
      <w:pPr>
        <w:jc w:val="both"/>
        <w:rPr>
          <w:b/>
          <w:bCs/>
          <w:sz w:val="24"/>
          <w:szCs w:val="24"/>
        </w:rPr>
      </w:pPr>
      <w:r w:rsidRPr="003E076D">
        <w:rPr>
          <w:b/>
          <w:bCs/>
          <w:sz w:val="24"/>
          <w:szCs w:val="24"/>
        </w:rPr>
        <w:t>Levels of Detail:</w:t>
      </w:r>
    </w:p>
    <w:p w14:paraId="1E72C2BE" w14:textId="77777777" w:rsidR="004B54B0" w:rsidRPr="003E076D" w:rsidRDefault="004B54B0" w:rsidP="004B54B0">
      <w:pPr>
        <w:pStyle w:val="ListParagraph"/>
        <w:widowControl/>
        <w:numPr>
          <w:ilvl w:val="0"/>
          <w:numId w:val="31"/>
        </w:numPr>
        <w:autoSpaceDE/>
        <w:autoSpaceDN/>
        <w:spacing w:after="160" w:line="259" w:lineRule="auto"/>
        <w:jc w:val="both"/>
        <w:rPr>
          <w:sz w:val="24"/>
          <w:szCs w:val="24"/>
        </w:rPr>
      </w:pPr>
      <w:r w:rsidRPr="003E076D">
        <w:rPr>
          <w:sz w:val="24"/>
          <w:szCs w:val="24"/>
        </w:rPr>
        <w:t>DFDs can be organized into multiple levels of detail to represent different perspectives or views of the system.</w:t>
      </w:r>
    </w:p>
    <w:p w14:paraId="33A5A8F9" w14:textId="77777777" w:rsidR="004B54B0" w:rsidRPr="003E076D" w:rsidRDefault="004B54B0" w:rsidP="004B54B0">
      <w:pPr>
        <w:pStyle w:val="ListParagraph"/>
        <w:widowControl/>
        <w:numPr>
          <w:ilvl w:val="0"/>
          <w:numId w:val="31"/>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755037B0" w14:textId="77777777" w:rsidR="004B54B0" w:rsidRPr="003E076D" w:rsidRDefault="004B54B0" w:rsidP="004B54B0">
      <w:pPr>
        <w:pStyle w:val="ListParagraph"/>
        <w:widowControl/>
        <w:numPr>
          <w:ilvl w:val="0"/>
          <w:numId w:val="31"/>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217555F9" w14:textId="77777777" w:rsidR="004B54B0" w:rsidRPr="003E076D" w:rsidRDefault="004B54B0" w:rsidP="004B54B0">
      <w:pPr>
        <w:jc w:val="both"/>
        <w:rPr>
          <w:b/>
          <w:bCs/>
          <w:sz w:val="24"/>
          <w:szCs w:val="24"/>
        </w:rPr>
      </w:pPr>
      <w:r w:rsidRPr="003E076D">
        <w:rPr>
          <w:b/>
          <w:bCs/>
          <w:sz w:val="24"/>
          <w:szCs w:val="24"/>
        </w:rPr>
        <w:t>Context Diagram:</w:t>
      </w:r>
    </w:p>
    <w:p w14:paraId="2D6FEED3" w14:textId="77777777" w:rsidR="004B54B0" w:rsidRPr="003E076D" w:rsidRDefault="004B54B0" w:rsidP="004B54B0">
      <w:pPr>
        <w:pStyle w:val="ListParagraph"/>
        <w:widowControl/>
        <w:numPr>
          <w:ilvl w:val="0"/>
          <w:numId w:val="32"/>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3A29E56D" w14:textId="77777777" w:rsidR="004B54B0" w:rsidRPr="003E076D" w:rsidRDefault="004B54B0" w:rsidP="004B54B0">
      <w:pPr>
        <w:pStyle w:val="ListParagraph"/>
        <w:widowControl/>
        <w:numPr>
          <w:ilvl w:val="0"/>
          <w:numId w:val="32"/>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74535917" w14:textId="77777777" w:rsidR="004B54B0" w:rsidRDefault="004B54B0" w:rsidP="004B54B0">
      <w:pPr>
        <w:pStyle w:val="ListParagraph"/>
        <w:widowControl/>
        <w:numPr>
          <w:ilvl w:val="0"/>
          <w:numId w:val="32"/>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3C8DC709" w14:textId="77777777" w:rsidR="004B54B0" w:rsidRPr="00DA1911" w:rsidRDefault="004B54B0" w:rsidP="004B54B0">
      <w:pPr>
        <w:widowControl/>
        <w:autoSpaceDE/>
        <w:autoSpaceDN/>
        <w:spacing w:after="160" w:line="259" w:lineRule="auto"/>
        <w:jc w:val="both"/>
        <w:rPr>
          <w:sz w:val="24"/>
          <w:szCs w:val="24"/>
        </w:rPr>
      </w:pPr>
    </w:p>
    <w:p w14:paraId="26196B87" w14:textId="77777777" w:rsidR="004B54B0" w:rsidRPr="003E076D" w:rsidRDefault="004B54B0" w:rsidP="004B54B0">
      <w:pPr>
        <w:jc w:val="both"/>
        <w:rPr>
          <w:b/>
          <w:bCs/>
          <w:sz w:val="28"/>
        </w:rPr>
      </w:pPr>
      <w:r w:rsidRPr="003E076D">
        <w:rPr>
          <w:b/>
          <w:bCs/>
          <w:sz w:val="28"/>
        </w:rPr>
        <w:t>DFD Diagrams</w:t>
      </w:r>
    </w:p>
    <w:bookmarkEnd w:id="2"/>
    <w:p w14:paraId="23F6CD88" w14:textId="77777777" w:rsidR="004B54B0" w:rsidRDefault="004B54B0" w:rsidP="004B54B0">
      <w:pPr>
        <w:ind w:firstLine="720"/>
        <w:rPr>
          <w:w w:val="105"/>
        </w:rPr>
      </w:pPr>
      <w:r>
        <w:rPr>
          <w:noProof/>
          <w:w w:val="105"/>
          <w:lang w:bidi="ar-SA"/>
        </w:rPr>
        <w:lastRenderedPageBreak/>
        <w:drawing>
          <wp:inline distT="0" distB="0" distL="0" distR="0" wp14:anchorId="6A534F35" wp14:editId="1912982C">
            <wp:extent cx="7037070" cy="4818380"/>
            <wp:effectExtent l="0" t="0" r="0" b="0"/>
            <wp:docPr id="4" name="Picture 4" descr="C:\Users\Hari\Desktop\FoodDig\FOOdUser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ri\Desktop\FoodDig\FOOdUserDF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37070" cy="4818380"/>
                    </a:xfrm>
                    <a:prstGeom prst="rect">
                      <a:avLst/>
                    </a:prstGeom>
                    <a:noFill/>
                    <a:ln>
                      <a:noFill/>
                    </a:ln>
                  </pic:spPr>
                </pic:pic>
              </a:graphicData>
            </a:graphic>
          </wp:inline>
        </w:drawing>
      </w:r>
    </w:p>
    <w:p w14:paraId="4E3799DF" w14:textId="77777777" w:rsidR="004B54B0" w:rsidRDefault="004B54B0" w:rsidP="004B54B0">
      <w:pPr>
        <w:ind w:firstLine="720"/>
      </w:pPr>
    </w:p>
    <w:p w14:paraId="4616D415" w14:textId="77777777" w:rsidR="004B54B0" w:rsidRDefault="004B54B0" w:rsidP="004B54B0">
      <w:pPr>
        <w:tabs>
          <w:tab w:val="left" w:pos="1741"/>
        </w:tabs>
      </w:pPr>
      <w:r>
        <w:tab/>
      </w:r>
    </w:p>
    <w:p w14:paraId="74D2FBD3" w14:textId="77777777" w:rsidR="004B54B0" w:rsidRDefault="004B54B0" w:rsidP="004B54B0"/>
    <w:p w14:paraId="5D13B175" w14:textId="77777777" w:rsidR="004B54B0" w:rsidRPr="00894AF6" w:rsidRDefault="004B54B0" w:rsidP="004B54B0">
      <w:pPr>
        <w:sectPr w:rsidR="004B54B0" w:rsidRPr="00894AF6" w:rsidSect="004B54B0">
          <w:pgSz w:w="12240" w:h="15840"/>
          <w:pgMar w:top="1380" w:right="200" w:bottom="1140" w:left="360" w:header="0" w:footer="955" w:gutter="0"/>
          <w:cols w:space="720"/>
        </w:sectPr>
      </w:pPr>
      <w:r>
        <w:rPr>
          <w:noProof/>
          <w:lang w:bidi="ar-SA"/>
        </w:rPr>
        <w:lastRenderedPageBreak/>
        <w:drawing>
          <wp:inline distT="0" distB="0" distL="0" distR="0" wp14:anchorId="79648362" wp14:editId="201137AC">
            <wp:extent cx="7037070" cy="4818380"/>
            <wp:effectExtent l="0" t="0" r="0" b="0"/>
            <wp:docPr id="6" name="Picture 6" descr="C:\Users\Hari\Desktop\FoodDig\FOOFOwner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ri\Desktop\FoodDig\FOOFOwnerDF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7070" cy="4818380"/>
                    </a:xfrm>
                    <a:prstGeom prst="rect">
                      <a:avLst/>
                    </a:prstGeom>
                    <a:noFill/>
                    <a:ln>
                      <a:noFill/>
                    </a:ln>
                  </pic:spPr>
                </pic:pic>
              </a:graphicData>
            </a:graphic>
          </wp:inline>
        </w:drawing>
      </w:r>
    </w:p>
    <w:p w14:paraId="578BAD3E" w14:textId="77777777" w:rsidR="004B54B0" w:rsidRDefault="004B54B0" w:rsidP="004B54B0">
      <w:pPr>
        <w:pStyle w:val="BodyText"/>
        <w:ind w:left="110"/>
        <w:rPr>
          <w:sz w:val="20"/>
        </w:rPr>
      </w:pPr>
      <w:r>
        <w:rPr>
          <w:noProof/>
          <w:sz w:val="20"/>
          <w:lang w:bidi="ar-SA"/>
        </w:rPr>
        <w:lastRenderedPageBreak/>
        <w:drawing>
          <wp:inline distT="0" distB="0" distL="0" distR="0" wp14:anchorId="4F9178B5" wp14:editId="1AD08C93">
            <wp:extent cx="7044690" cy="4818380"/>
            <wp:effectExtent l="0" t="0" r="0" b="0"/>
            <wp:docPr id="8" name="Picture 8" descr="C:\Users\Hari\Desktop\FoodDig\DOOFADMIND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ri\Desktop\FoodDig\DOOFADMINDF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44690" cy="4818380"/>
                    </a:xfrm>
                    <a:prstGeom prst="rect">
                      <a:avLst/>
                    </a:prstGeom>
                    <a:noFill/>
                    <a:ln>
                      <a:noFill/>
                    </a:ln>
                  </pic:spPr>
                </pic:pic>
              </a:graphicData>
            </a:graphic>
          </wp:inline>
        </w:drawing>
      </w:r>
    </w:p>
    <w:p w14:paraId="24821844" w14:textId="77777777" w:rsidR="004B54B0" w:rsidRDefault="004B54B0" w:rsidP="004B54B0">
      <w:pPr>
        <w:pStyle w:val="Heading6"/>
        <w:spacing w:before="98"/>
        <w:rPr>
          <w:w w:val="105"/>
        </w:rPr>
      </w:pPr>
    </w:p>
    <w:p w14:paraId="2DE99C08" w14:textId="77777777" w:rsidR="004B54B0" w:rsidRDefault="004B54B0" w:rsidP="004B54B0">
      <w:pPr>
        <w:pStyle w:val="Heading6"/>
        <w:spacing w:before="98"/>
        <w:rPr>
          <w:w w:val="105"/>
        </w:rPr>
      </w:pPr>
    </w:p>
    <w:p w14:paraId="6EDD21B2" w14:textId="77777777" w:rsidR="00934476" w:rsidRPr="003E076D" w:rsidRDefault="00934476" w:rsidP="00934476">
      <w:pPr>
        <w:jc w:val="both"/>
        <w:rPr>
          <w:sz w:val="24"/>
          <w:szCs w:val="24"/>
        </w:rPr>
      </w:pPr>
      <w:bookmarkStart w:id="3" w:name="_Hlk165532488"/>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3462AAFE" w14:textId="77777777" w:rsidR="00934476" w:rsidRPr="003E076D" w:rsidRDefault="00934476" w:rsidP="00934476">
      <w:pPr>
        <w:jc w:val="both"/>
        <w:rPr>
          <w:b/>
          <w:bCs/>
          <w:sz w:val="32"/>
          <w:szCs w:val="32"/>
        </w:rPr>
      </w:pPr>
      <w:r w:rsidRPr="003E076D">
        <w:rPr>
          <w:b/>
          <w:bCs/>
          <w:sz w:val="32"/>
          <w:szCs w:val="32"/>
        </w:rPr>
        <w:t>Development</w:t>
      </w:r>
    </w:p>
    <w:p w14:paraId="48469988" w14:textId="77777777" w:rsidR="00934476" w:rsidRPr="003E076D" w:rsidRDefault="00934476" w:rsidP="00934476">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577CC647"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68CF83C2"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7BFE8DE1"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6F95D9DC"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62D3C721"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718B20B7" w14:textId="77777777" w:rsidR="00934476" w:rsidRPr="003E076D" w:rsidRDefault="00934476" w:rsidP="00934476">
      <w:pPr>
        <w:pStyle w:val="ListParagraph"/>
        <w:widowControl/>
        <w:numPr>
          <w:ilvl w:val="0"/>
          <w:numId w:val="38"/>
        </w:numPr>
        <w:autoSpaceDE/>
        <w:autoSpaceDN/>
        <w:spacing w:after="160" w:line="259" w:lineRule="auto"/>
        <w:jc w:val="both"/>
        <w:rPr>
          <w:sz w:val="24"/>
          <w:szCs w:val="24"/>
        </w:rPr>
      </w:pPr>
      <w:r w:rsidRPr="003E076D">
        <w:rPr>
          <w:sz w:val="24"/>
          <w:szCs w:val="24"/>
        </w:rPr>
        <w:lastRenderedPageBreak/>
        <w:t>Implement the Model layer to represent the application's data model and business logic.</w:t>
      </w:r>
    </w:p>
    <w:p w14:paraId="0173039F" w14:textId="77777777" w:rsidR="00934476" w:rsidRPr="003E076D" w:rsidRDefault="00934476" w:rsidP="00934476">
      <w:pPr>
        <w:jc w:val="both"/>
        <w:rPr>
          <w:b/>
          <w:bCs/>
          <w:sz w:val="24"/>
          <w:szCs w:val="24"/>
        </w:rPr>
      </w:pPr>
      <w:r w:rsidRPr="003E076D">
        <w:rPr>
          <w:b/>
          <w:bCs/>
          <w:sz w:val="24"/>
          <w:szCs w:val="24"/>
        </w:rPr>
        <w:t>Select Development Methodology:</w:t>
      </w:r>
    </w:p>
    <w:p w14:paraId="345E970C" w14:textId="77777777" w:rsidR="00934476" w:rsidRPr="003E076D" w:rsidRDefault="00934476" w:rsidP="00934476">
      <w:pPr>
        <w:pStyle w:val="ListParagraph"/>
        <w:widowControl/>
        <w:numPr>
          <w:ilvl w:val="0"/>
          <w:numId w:val="39"/>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2BD56840" w14:textId="77777777" w:rsidR="00934476" w:rsidRPr="003E076D" w:rsidRDefault="00934476" w:rsidP="00934476">
      <w:pPr>
        <w:pStyle w:val="ListParagraph"/>
        <w:widowControl/>
        <w:numPr>
          <w:ilvl w:val="0"/>
          <w:numId w:val="39"/>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350D29C4" w14:textId="77777777" w:rsidR="00934476" w:rsidRPr="003E076D" w:rsidRDefault="00934476" w:rsidP="00934476">
      <w:pPr>
        <w:jc w:val="both"/>
        <w:rPr>
          <w:b/>
          <w:bCs/>
          <w:sz w:val="24"/>
          <w:szCs w:val="24"/>
        </w:rPr>
      </w:pPr>
      <w:r w:rsidRPr="003E076D">
        <w:rPr>
          <w:b/>
          <w:bCs/>
          <w:sz w:val="24"/>
          <w:szCs w:val="24"/>
        </w:rPr>
        <w:t>Setup Development Environment:</w:t>
      </w:r>
    </w:p>
    <w:p w14:paraId="55082379" w14:textId="77777777" w:rsidR="00934476" w:rsidRPr="003E076D" w:rsidRDefault="00934476" w:rsidP="00934476">
      <w:pPr>
        <w:pStyle w:val="ListParagraph"/>
        <w:widowControl/>
        <w:numPr>
          <w:ilvl w:val="0"/>
          <w:numId w:val="40"/>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3445C44B" w14:textId="77777777" w:rsidR="00934476" w:rsidRPr="003E076D" w:rsidRDefault="00934476" w:rsidP="00934476">
      <w:pPr>
        <w:pStyle w:val="ListParagraph"/>
        <w:widowControl/>
        <w:numPr>
          <w:ilvl w:val="0"/>
          <w:numId w:val="40"/>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73883F9E" w14:textId="77777777" w:rsidR="00934476" w:rsidRPr="003E076D" w:rsidRDefault="00934476" w:rsidP="00934476">
      <w:pPr>
        <w:jc w:val="both"/>
        <w:rPr>
          <w:b/>
          <w:bCs/>
          <w:sz w:val="24"/>
          <w:szCs w:val="24"/>
        </w:rPr>
      </w:pPr>
      <w:r w:rsidRPr="003E076D">
        <w:rPr>
          <w:b/>
          <w:bCs/>
          <w:sz w:val="24"/>
          <w:szCs w:val="24"/>
        </w:rPr>
        <w:t>Write Code:</w:t>
      </w:r>
    </w:p>
    <w:p w14:paraId="4CFD9073" w14:textId="77777777" w:rsidR="00934476" w:rsidRPr="003E076D" w:rsidRDefault="00934476" w:rsidP="00934476">
      <w:pPr>
        <w:pStyle w:val="ListParagraph"/>
        <w:widowControl/>
        <w:numPr>
          <w:ilvl w:val="0"/>
          <w:numId w:val="41"/>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369B75F4" w14:textId="77777777" w:rsidR="00934476" w:rsidRPr="003E076D" w:rsidRDefault="00934476" w:rsidP="00934476">
      <w:pPr>
        <w:pStyle w:val="ListParagraph"/>
        <w:widowControl/>
        <w:numPr>
          <w:ilvl w:val="0"/>
          <w:numId w:val="41"/>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0508D3E2" w14:textId="77777777" w:rsidR="00934476" w:rsidRPr="003E076D" w:rsidRDefault="00934476" w:rsidP="00934476">
      <w:pPr>
        <w:pStyle w:val="ListParagraph"/>
        <w:widowControl/>
        <w:numPr>
          <w:ilvl w:val="0"/>
          <w:numId w:val="41"/>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3EB52818" w14:textId="77777777" w:rsidR="00934476" w:rsidRPr="003E076D" w:rsidRDefault="00934476" w:rsidP="00934476">
      <w:pPr>
        <w:jc w:val="both"/>
        <w:rPr>
          <w:b/>
          <w:bCs/>
          <w:sz w:val="24"/>
          <w:szCs w:val="24"/>
        </w:rPr>
      </w:pPr>
      <w:r w:rsidRPr="003E076D">
        <w:rPr>
          <w:b/>
          <w:bCs/>
          <w:sz w:val="24"/>
          <w:szCs w:val="24"/>
        </w:rPr>
        <w:t>Implement Business Logic:</w:t>
      </w:r>
    </w:p>
    <w:p w14:paraId="46CFF3E4" w14:textId="77777777" w:rsidR="00934476" w:rsidRPr="003E076D" w:rsidRDefault="00934476" w:rsidP="00934476">
      <w:pPr>
        <w:pStyle w:val="ListParagraph"/>
        <w:widowControl/>
        <w:numPr>
          <w:ilvl w:val="0"/>
          <w:numId w:val="42"/>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32CC3D22" w14:textId="77777777" w:rsidR="00934476" w:rsidRPr="003E076D" w:rsidRDefault="00934476" w:rsidP="00934476">
      <w:pPr>
        <w:pStyle w:val="ListParagraph"/>
        <w:widowControl/>
        <w:numPr>
          <w:ilvl w:val="0"/>
          <w:numId w:val="42"/>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605209E1" w14:textId="77777777" w:rsidR="00934476" w:rsidRPr="003E076D" w:rsidRDefault="00934476" w:rsidP="00934476">
      <w:pPr>
        <w:jc w:val="both"/>
        <w:rPr>
          <w:b/>
          <w:bCs/>
          <w:sz w:val="24"/>
          <w:szCs w:val="24"/>
        </w:rPr>
      </w:pPr>
      <w:r w:rsidRPr="003E076D">
        <w:rPr>
          <w:b/>
          <w:bCs/>
          <w:sz w:val="24"/>
          <w:szCs w:val="24"/>
        </w:rPr>
        <w:t>Develop User Interface (UI):</w:t>
      </w:r>
    </w:p>
    <w:p w14:paraId="4651F659" w14:textId="77777777" w:rsidR="00934476" w:rsidRPr="003E076D" w:rsidRDefault="00934476" w:rsidP="00934476">
      <w:pPr>
        <w:pStyle w:val="ListParagraph"/>
        <w:widowControl/>
        <w:numPr>
          <w:ilvl w:val="0"/>
          <w:numId w:val="43"/>
        </w:numPr>
        <w:autoSpaceDE/>
        <w:autoSpaceDN/>
        <w:spacing w:after="160" w:line="259" w:lineRule="auto"/>
        <w:jc w:val="both"/>
        <w:rPr>
          <w:sz w:val="24"/>
          <w:szCs w:val="24"/>
        </w:rPr>
      </w:pPr>
      <w:r w:rsidRPr="003E076D">
        <w:rPr>
          <w:sz w:val="24"/>
          <w:szCs w:val="24"/>
        </w:rPr>
        <w:t>Design and develop the user interface (UI) components, including screens, forms, menus, buttons, and widgets.</w:t>
      </w:r>
    </w:p>
    <w:p w14:paraId="5164869A" w14:textId="77777777" w:rsidR="00934476" w:rsidRPr="003E076D" w:rsidRDefault="00934476" w:rsidP="00934476">
      <w:pPr>
        <w:pStyle w:val="ListParagraph"/>
        <w:widowControl/>
        <w:numPr>
          <w:ilvl w:val="0"/>
          <w:numId w:val="43"/>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188CACB9" w14:textId="77777777" w:rsidR="00934476" w:rsidRPr="003E076D" w:rsidRDefault="00934476" w:rsidP="00934476">
      <w:pPr>
        <w:jc w:val="both"/>
        <w:rPr>
          <w:b/>
          <w:bCs/>
          <w:sz w:val="24"/>
          <w:szCs w:val="24"/>
        </w:rPr>
      </w:pPr>
      <w:r w:rsidRPr="003E076D">
        <w:rPr>
          <w:b/>
          <w:bCs/>
          <w:sz w:val="24"/>
          <w:szCs w:val="24"/>
        </w:rPr>
        <w:t>Integrate Components:</w:t>
      </w:r>
    </w:p>
    <w:p w14:paraId="67CAE276" w14:textId="77777777" w:rsidR="00934476" w:rsidRPr="003E076D" w:rsidRDefault="00934476" w:rsidP="00934476">
      <w:pPr>
        <w:pStyle w:val="ListParagraph"/>
        <w:widowControl/>
        <w:numPr>
          <w:ilvl w:val="0"/>
          <w:numId w:val="44"/>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6D5EBDFA" w14:textId="77777777" w:rsidR="00934476" w:rsidRPr="003E076D" w:rsidRDefault="00934476" w:rsidP="00934476">
      <w:pPr>
        <w:pStyle w:val="ListParagraph"/>
        <w:widowControl/>
        <w:numPr>
          <w:ilvl w:val="0"/>
          <w:numId w:val="44"/>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66AB1C59" w14:textId="77777777" w:rsidR="00934476" w:rsidRPr="003E076D" w:rsidRDefault="00934476" w:rsidP="00934476">
      <w:pPr>
        <w:jc w:val="both"/>
        <w:rPr>
          <w:b/>
          <w:bCs/>
          <w:sz w:val="24"/>
          <w:szCs w:val="24"/>
        </w:rPr>
      </w:pPr>
      <w:r w:rsidRPr="003E076D">
        <w:rPr>
          <w:b/>
          <w:bCs/>
          <w:sz w:val="24"/>
          <w:szCs w:val="24"/>
        </w:rPr>
        <w:t>Implement Data Access Layer:</w:t>
      </w:r>
    </w:p>
    <w:p w14:paraId="4D6B7E56" w14:textId="77777777" w:rsidR="00934476" w:rsidRPr="003E076D" w:rsidRDefault="00934476" w:rsidP="00934476">
      <w:pPr>
        <w:pStyle w:val="ListParagraph"/>
        <w:widowControl/>
        <w:numPr>
          <w:ilvl w:val="0"/>
          <w:numId w:val="45"/>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2FDA9AAF" w14:textId="77777777" w:rsidR="00934476" w:rsidRPr="003E076D" w:rsidRDefault="00934476" w:rsidP="00934476">
      <w:pPr>
        <w:pStyle w:val="ListParagraph"/>
        <w:widowControl/>
        <w:numPr>
          <w:ilvl w:val="0"/>
          <w:numId w:val="45"/>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706D058F" w14:textId="77777777" w:rsidR="00934476" w:rsidRPr="003E076D" w:rsidRDefault="00934476" w:rsidP="00934476">
      <w:pPr>
        <w:pStyle w:val="ListParagraph"/>
        <w:widowControl/>
        <w:numPr>
          <w:ilvl w:val="0"/>
          <w:numId w:val="45"/>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217B44EC" w14:textId="77777777" w:rsidR="00934476" w:rsidRPr="003E076D" w:rsidRDefault="00934476" w:rsidP="00934476">
      <w:pPr>
        <w:jc w:val="both"/>
        <w:rPr>
          <w:b/>
          <w:bCs/>
          <w:sz w:val="24"/>
          <w:szCs w:val="24"/>
        </w:rPr>
      </w:pPr>
      <w:r w:rsidRPr="003E076D">
        <w:rPr>
          <w:b/>
          <w:bCs/>
          <w:sz w:val="24"/>
          <w:szCs w:val="24"/>
        </w:rPr>
        <w:t>Write Unit Tests:</w:t>
      </w:r>
    </w:p>
    <w:p w14:paraId="110FE2E3" w14:textId="77777777" w:rsidR="00934476" w:rsidRPr="003E076D" w:rsidRDefault="00934476" w:rsidP="00934476">
      <w:pPr>
        <w:pStyle w:val="ListParagraph"/>
        <w:widowControl/>
        <w:numPr>
          <w:ilvl w:val="0"/>
          <w:numId w:val="46"/>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297FC714" w14:textId="77777777" w:rsidR="00934476" w:rsidRPr="003E076D" w:rsidRDefault="00934476" w:rsidP="00934476">
      <w:pPr>
        <w:pStyle w:val="ListParagraph"/>
        <w:widowControl/>
        <w:numPr>
          <w:ilvl w:val="0"/>
          <w:numId w:val="46"/>
        </w:numPr>
        <w:autoSpaceDE/>
        <w:autoSpaceDN/>
        <w:spacing w:after="160" w:line="259" w:lineRule="auto"/>
        <w:jc w:val="both"/>
        <w:rPr>
          <w:sz w:val="24"/>
          <w:szCs w:val="24"/>
        </w:rPr>
      </w:pPr>
      <w:r w:rsidRPr="003E076D">
        <w:rPr>
          <w:sz w:val="24"/>
          <w:szCs w:val="24"/>
        </w:rPr>
        <w:lastRenderedPageBreak/>
        <w:t>Use testing frameworks (e.g., JUnit, NUnit) and mocking libraries to simulate dependencies and isolate units for testing.</w:t>
      </w:r>
    </w:p>
    <w:p w14:paraId="26050EFA" w14:textId="77777777" w:rsidR="00934476" w:rsidRPr="003E076D" w:rsidRDefault="00934476" w:rsidP="00934476">
      <w:pPr>
        <w:pStyle w:val="ListParagraph"/>
        <w:widowControl/>
        <w:numPr>
          <w:ilvl w:val="0"/>
          <w:numId w:val="46"/>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2B1C55F4" w14:textId="77777777" w:rsidR="00934476" w:rsidRPr="003E076D" w:rsidRDefault="00934476" w:rsidP="00934476">
      <w:pPr>
        <w:jc w:val="both"/>
        <w:rPr>
          <w:b/>
          <w:bCs/>
          <w:sz w:val="24"/>
          <w:szCs w:val="24"/>
        </w:rPr>
      </w:pPr>
      <w:r w:rsidRPr="003E076D">
        <w:rPr>
          <w:b/>
          <w:bCs/>
          <w:sz w:val="24"/>
          <w:szCs w:val="24"/>
        </w:rPr>
        <w:t>Perform Integration Testing:</w:t>
      </w:r>
    </w:p>
    <w:p w14:paraId="791A2FE7" w14:textId="77777777" w:rsidR="00934476" w:rsidRPr="003E076D" w:rsidRDefault="00934476" w:rsidP="00934476">
      <w:pPr>
        <w:pStyle w:val="ListParagraph"/>
        <w:widowControl/>
        <w:numPr>
          <w:ilvl w:val="0"/>
          <w:numId w:val="47"/>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7CACAEF2" w14:textId="77777777" w:rsidR="00934476" w:rsidRPr="003E076D" w:rsidRDefault="00934476" w:rsidP="00934476">
      <w:pPr>
        <w:pStyle w:val="ListParagraph"/>
        <w:widowControl/>
        <w:numPr>
          <w:ilvl w:val="0"/>
          <w:numId w:val="47"/>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07C067D6" w14:textId="77777777" w:rsidR="00934476" w:rsidRPr="003E076D" w:rsidRDefault="00934476" w:rsidP="00934476">
      <w:pPr>
        <w:pStyle w:val="ListParagraph"/>
        <w:widowControl/>
        <w:numPr>
          <w:ilvl w:val="0"/>
          <w:numId w:val="47"/>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7B5C4233" w14:textId="77777777" w:rsidR="00934476" w:rsidRPr="003E076D" w:rsidRDefault="00934476" w:rsidP="00934476">
      <w:pPr>
        <w:jc w:val="both"/>
        <w:rPr>
          <w:b/>
          <w:bCs/>
          <w:sz w:val="24"/>
          <w:szCs w:val="24"/>
        </w:rPr>
      </w:pPr>
      <w:r w:rsidRPr="003E076D">
        <w:rPr>
          <w:b/>
          <w:bCs/>
          <w:sz w:val="24"/>
          <w:szCs w:val="24"/>
        </w:rPr>
        <w:t>Debug and Refactor Code:</w:t>
      </w:r>
    </w:p>
    <w:p w14:paraId="1D6486FB" w14:textId="77777777" w:rsidR="00934476" w:rsidRPr="003E076D" w:rsidRDefault="00934476" w:rsidP="00934476">
      <w:pPr>
        <w:pStyle w:val="ListParagraph"/>
        <w:widowControl/>
        <w:numPr>
          <w:ilvl w:val="0"/>
          <w:numId w:val="48"/>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349B06C1" w14:textId="77777777" w:rsidR="00934476" w:rsidRPr="003E076D" w:rsidRDefault="00934476" w:rsidP="00934476">
      <w:pPr>
        <w:pStyle w:val="ListParagraph"/>
        <w:widowControl/>
        <w:numPr>
          <w:ilvl w:val="0"/>
          <w:numId w:val="48"/>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3A5EDD1A" w14:textId="77777777" w:rsidR="00934476" w:rsidRPr="003E076D" w:rsidRDefault="00934476" w:rsidP="00934476">
      <w:pPr>
        <w:pStyle w:val="ListParagraph"/>
        <w:widowControl/>
        <w:numPr>
          <w:ilvl w:val="0"/>
          <w:numId w:val="48"/>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6454F0C1" w14:textId="77777777" w:rsidR="00934476" w:rsidRPr="003E076D" w:rsidRDefault="00934476" w:rsidP="00934476">
      <w:pPr>
        <w:jc w:val="both"/>
        <w:rPr>
          <w:b/>
          <w:bCs/>
          <w:sz w:val="24"/>
          <w:szCs w:val="24"/>
        </w:rPr>
      </w:pPr>
      <w:r w:rsidRPr="003E076D">
        <w:rPr>
          <w:b/>
          <w:bCs/>
          <w:sz w:val="24"/>
          <w:szCs w:val="24"/>
        </w:rPr>
        <w:t>Optimize Performance:</w:t>
      </w:r>
    </w:p>
    <w:p w14:paraId="29A512CD" w14:textId="77777777" w:rsidR="00934476" w:rsidRPr="003E076D" w:rsidRDefault="00934476" w:rsidP="00934476">
      <w:pPr>
        <w:pStyle w:val="ListParagraph"/>
        <w:widowControl/>
        <w:numPr>
          <w:ilvl w:val="0"/>
          <w:numId w:val="49"/>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3CCF1186" w14:textId="77777777" w:rsidR="00934476" w:rsidRPr="003E076D" w:rsidRDefault="00934476" w:rsidP="00934476">
      <w:pPr>
        <w:pStyle w:val="ListParagraph"/>
        <w:widowControl/>
        <w:numPr>
          <w:ilvl w:val="0"/>
          <w:numId w:val="49"/>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6EE00D5B" w14:textId="77777777" w:rsidR="00934476" w:rsidRDefault="00934476" w:rsidP="00934476">
      <w:pPr>
        <w:pStyle w:val="ListParagraph"/>
        <w:widowControl/>
        <w:numPr>
          <w:ilvl w:val="0"/>
          <w:numId w:val="49"/>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246D476F" w14:textId="77777777" w:rsidR="00934476" w:rsidRDefault="00934476" w:rsidP="00934476">
      <w:pPr>
        <w:spacing w:line="360" w:lineRule="auto"/>
        <w:jc w:val="both"/>
        <w:sectPr w:rsidR="00934476" w:rsidSect="00934476">
          <w:footerReference w:type="default" r:id="rId13"/>
          <w:pgSz w:w="11910" w:h="17340"/>
          <w:pgMar w:top="1340" w:right="1560" w:bottom="1200" w:left="1580" w:header="0" w:footer="1014" w:gutter="0"/>
          <w:cols w:space="720"/>
        </w:sectPr>
      </w:pPr>
    </w:p>
    <w:p w14:paraId="0F5A2C0B" w14:textId="77777777" w:rsidR="00934476" w:rsidRDefault="00934476" w:rsidP="00934476">
      <w:pPr>
        <w:pStyle w:val="BodyText"/>
        <w:spacing w:before="1"/>
        <w:ind w:left="220"/>
      </w:pPr>
    </w:p>
    <w:p w14:paraId="115856C0" w14:textId="77777777" w:rsidR="00934476" w:rsidRDefault="00934476" w:rsidP="00934476">
      <w:pPr>
        <w:pStyle w:val="BodyText"/>
        <w:spacing w:before="1"/>
        <w:ind w:left="220"/>
      </w:pPr>
      <w:r>
        <w:rPr>
          <w:b/>
          <w:bCs/>
          <w:sz w:val="52"/>
          <w:szCs w:val="52"/>
        </w:rPr>
        <w:t>Screen shot</w:t>
      </w:r>
    </w:p>
    <w:p w14:paraId="0504B26F" w14:textId="77777777" w:rsidR="00934476" w:rsidRDefault="00934476" w:rsidP="00934476">
      <w:pPr>
        <w:pStyle w:val="BodyText"/>
        <w:spacing w:before="1"/>
        <w:ind w:left="220"/>
      </w:pPr>
    </w:p>
    <w:p w14:paraId="203E0605" w14:textId="77777777" w:rsidR="00934476" w:rsidRDefault="00934476" w:rsidP="00934476">
      <w:pPr>
        <w:pStyle w:val="BodyText"/>
        <w:spacing w:before="1"/>
        <w:ind w:left="220"/>
      </w:pPr>
    </w:p>
    <w:p w14:paraId="0679C26A" w14:textId="77777777" w:rsidR="00934476" w:rsidRDefault="00934476" w:rsidP="00934476">
      <w:pPr>
        <w:pStyle w:val="BodyText"/>
        <w:spacing w:before="1"/>
        <w:ind w:left="220"/>
      </w:pPr>
      <w:r>
        <w:t>ADD SS after configuration</w:t>
      </w:r>
    </w:p>
    <w:p w14:paraId="082412C2" w14:textId="77777777" w:rsidR="00934476" w:rsidRDefault="00934476" w:rsidP="00934476">
      <w:pPr>
        <w:pStyle w:val="BodyText"/>
        <w:spacing w:before="1"/>
        <w:ind w:left="220"/>
      </w:pPr>
    </w:p>
    <w:p w14:paraId="6AF0636E" w14:textId="77777777" w:rsidR="00934476" w:rsidRDefault="00934476" w:rsidP="00934476">
      <w:pPr>
        <w:pStyle w:val="BodyText"/>
        <w:spacing w:before="1"/>
        <w:ind w:left="220"/>
      </w:pPr>
    </w:p>
    <w:p w14:paraId="232373B1" w14:textId="77777777" w:rsidR="00934476" w:rsidRDefault="00934476" w:rsidP="00934476">
      <w:pPr>
        <w:pStyle w:val="BodyText"/>
        <w:spacing w:before="1"/>
        <w:ind w:left="220"/>
      </w:pPr>
    </w:p>
    <w:p w14:paraId="221A032D" w14:textId="77777777" w:rsidR="00934476" w:rsidRDefault="00934476" w:rsidP="00934476">
      <w:pPr>
        <w:pStyle w:val="BodyText"/>
        <w:spacing w:before="1"/>
        <w:rPr>
          <w:b/>
          <w:bCs/>
          <w:sz w:val="52"/>
          <w:szCs w:val="52"/>
        </w:rPr>
      </w:pPr>
      <w:r>
        <w:rPr>
          <w:b/>
          <w:bCs/>
          <w:sz w:val="52"/>
          <w:szCs w:val="52"/>
        </w:rPr>
        <w:t>Source code</w:t>
      </w:r>
    </w:p>
    <w:p w14:paraId="5AF89FD3" w14:textId="77777777" w:rsidR="00934476" w:rsidRDefault="00934476" w:rsidP="00934476">
      <w:pPr>
        <w:pStyle w:val="BodyText"/>
        <w:spacing w:before="1"/>
        <w:rPr>
          <w:b/>
          <w:bCs/>
          <w:sz w:val="52"/>
          <w:szCs w:val="52"/>
        </w:rPr>
      </w:pPr>
    </w:p>
    <w:p w14:paraId="0F1850A0" w14:textId="77777777" w:rsidR="00934476" w:rsidRDefault="00934476" w:rsidP="00934476">
      <w:pPr>
        <w:pStyle w:val="BodyText"/>
        <w:spacing w:before="1"/>
        <w:ind w:left="220"/>
      </w:pPr>
      <w:r>
        <w:t>ADD SC after configuration</w:t>
      </w:r>
    </w:p>
    <w:p w14:paraId="32D9BDFA" w14:textId="77777777" w:rsidR="00934476" w:rsidRDefault="00934476" w:rsidP="00934476">
      <w:pPr>
        <w:pStyle w:val="BodyText"/>
        <w:spacing w:before="1"/>
        <w:rPr>
          <w:b/>
          <w:bCs/>
          <w:sz w:val="52"/>
          <w:szCs w:val="52"/>
        </w:rPr>
      </w:pPr>
    </w:p>
    <w:p w14:paraId="6659EDF8" w14:textId="77777777" w:rsidR="00934476" w:rsidRDefault="00934476" w:rsidP="00934476">
      <w:pPr>
        <w:widowControl/>
        <w:adjustRightInd w:val="0"/>
        <w:rPr>
          <w:rFonts w:ascii="Courier New" w:eastAsiaTheme="minorEastAsia" w:hAnsi="Courier New" w:cs="Courier New"/>
          <w:color w:val="000000"/>
          <w:sz w:val="20"/>
          <w:szCs w:val="20"/>
          <w:lang w:bidi="ar-SA"/>
        </w:rPr>
      </w:pPr>
    </w:p>
    <w:p w14:paraId="230B2E3E" w14:textId="77777777" w:rsidR="00934476" w:rsidRPr="004D5261" w:rsidRDefault="00934476" w:rsidP="00934476">
      <w:pPr>
        <w:pStyle w:val="BodyText"/>
        <w:rPr>
          <w:b/>
          <w:bCs/>
          <w:sz w:val="32"/>
          <w:szCs w:val="32"/>
        </w:rPr>
      </w:pPr>
      <w:r w:rsidRPr="004D5261">
        <w:rPr>
          <w:b/>
          <w:bCs/>
          <w:sz w:val="32"/>
          <w:szCs w:val="32"/>
        </w:rPr>
        <w:t>Testing</w:t>
      </w:r>
    </w:p>
    <w:p w14:paraId="7EF9D09E" w14:textId="77777777" w:rsidR="00934476" w:rsidRDefault="00934476" w:rsidP="00934476">
      <w:pPr>
        <w:pStyle w:val="BodyText"/>
        <w:spacing w:before="8"/>
        <w:jc w:val="both"/>
        <w:rPr>
          <w:b/>
          <w:sz w:val="53"/>
        </w:rPr>
      </w:pPr>
    </w:p>
    <w:p w14:paraId="50C54445" w14:textId="77777777" w:rsidR="00934476" w:rsidRDefault="00934476" w:rsidP="00934476">
      <w:pPr>
        <w:pStyle w:val="BodyText"/>
        <w:ind w:left="220" w:right="241"/>
        <w:jc w:val="both"/>
      </w:pPr>
      <w:r>
        <w:t>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words software testing is a verification and validation process.</w:t>
      </w:r>
    </w:p>
    <w:p w14:paraId="3AD8E31C" w14:textId="77777777" w:rsidR="00934476" w:rsidRDefault="00934476" w:rsidP="00934476">
      <w:pPr>
        <w:pStyle w:val="BodyText"/>
        <w:spacing w:before="5"/>
        <w:jc w:val="both"/>
        <w:rPr>
          <w:sz w:val="36"/>
        </w:rPr>
      </w:pPr>
    </w:p>
    <w:p w14:paraId="2D8D6D0F" w14:textId="77777777" w:rsidR="00934476" w:rsidRDefault="00934476" w:rsidP="00934476">
      <w:pPr>
        <w:pStyle w:val="Heading6"/>
        <w:jc w:val="both"/>
      </w:pPr>
      <w:r>
        <w:t>Verification</w:t>
      </w:r>
    </w:p>
    <w:p w14:paraId="259DA1A8" w14:textId="77777777" w:rsidR="00934476" w:rsidRDefault="00934476" w:rsidP="00934476">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2B4F6F44" w14:textId="77777777" w:rsidR="00934476" w:rsidRDefault="00934476" w:rsidP="00934476">
      <w:pPr>
        <w:pStyle w:val="Heading6"/>
        <w:spacing w:before="4"/>
        <w:jc w:val="both"/>
      </w:pPr>
      <w:r>
        <w:t>Validation</w:t>
      </w:r>
    </w:p>
    <w:p w14:paraId="216C5740" w14:textId="77777777" w:rsidR="00934476" w:rsidRDefault="00934476" w:rsidP="00934476">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545BFA08" w14:textId="77777777" w:rsidR="00934476" w:rsidRDefault="00934476" w:rsidP="00934476">
      <w:pPr>
        <w:pStyle w:val="BodyText"/>
        <w:spacing w:before="9"/>
        <w:jc w:val="both"/>
        <w:rPr>
          <w:sz w:val="35"/>
        </w:rPr>
      </w:pPr>
    </w:p>
    <w:p w14:paraId="6793DF31" w14:textId="77777777" w:rsidR="00934476" w:rsidRDefault="00934476" w:rsidP="00934476">
      <w:pPr>
        <w:pStyle w:val="BodyText"/>
        <w:spacing w:before="1"/>
        <w:ind w:left="220" w:right="235"/>
        <w:jc w:val="both"/>
      </w:pPr>
      <w:r>
        <w:t xml:space="preserve">Testing goes side by side with the implementation that is aimed at ensuring that the system works accurately and efficiently before the live operation is performed .The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the real sense it is the phase, which helps to  bring out the creativity of the other phases, and makes it shine.</w:t>
      </w:r>
    </w:p>
    <w:p w14:paraId="2EE65649" w14:textId="77777777" w:rsidR="00934476" w:rsidRDefault="00934476" w:rsidP="00934476">
      <w:pPr>
        <w:pStyle w:val="BodyText"/>
        <w:jc w:val="both"/>
        <w:rPr>
          <w:sz w:val="36"/>
        </w:rPr>
      </w:pPr>
    </w:p>
    <w:p w14:paraId="5588EF2F" w14:textId="77777777" w:rsidR="00934476" w:rsidRDefault="00934476" w:rsidP="00934476">
      <w:pPr>
        <w:pStyle w:val="BodyText"/>
        <w:spacing w:before="1"/>
        <w:ind w:left="220" w:right="242"/>
        <w:jc w:val="both"/>
      </w:pPr>
      <w:r>
        <w:t>The Smart ProjectName was tested using the following two techniques of application testing:</w:t>
      </w:r>
    </w:p>
    <w:p w14:paraId="014CAE8D" w14:textId="77777777" w:rsidR="00934476" w:rsidRDefault="00934476" w:rsidP="00934476">
      <w:pPr>
        <w:pStyle w:val="Heading6"/>
        <w:spacing w:before="4"/>
        <w:jc w:val="both"/>
      </w:pPr>
      <w:r>
        <w:t>Unit Testing:</w:t>
      </w:r>
    </w:p>
    <w:p w14:paraId="75D10DD8" w14:textId="77777777" w:rsidR="00934476" w:rsidRDefault="00934476" w:rsidP="00934476">
      <w:pPr>
        <w:pStyle w:val="ListParagraph1"/>
        <w:numPr>
          <w:ilvl w:val="0"/>
          <w:numId w:val="37"/>
        </w:numPr>
        <w:tabs>
          <w:tab w:val="left" w:pos="940"/>
          <w:tab w:val="left" w:pos="941"/>
        </w:tabs>
        <w:spacing w:before="134"/>
        <w:ind w:right="239"/>
        <w:jc w:val="both"/>
        <w:rPr>
          <w:sz w:val="24"/>
        </w:rPr>
      </w:pPr>
      <w:r>
        <w:rPr>
          <w:sz w:val="24"/>
        </w:rPr>
        <w:t>In the line of strategy the entire individuals function and modules were put to test independently</w:t>
      </w:r>
    </w:p>
    <w:p w14:paraId="700D0144" w14:textId="77777777" w:rsidR="00934476" w:rsidRDefault="00934476" w:rsidP="00934476">
      <w:pPr>
        <w:pStyle w:val="ListParagraph1"/>
        <w:numPr>
          <w:ilvl w:val="0"/>
          <w:numId w:val="37"/>
        </w:numPr>
        <w:tabs>
          <w:tab w:val="left" w:pos="940"/>
          <w:tab w:val="left" w:pos="941"/>
        </w:tabs>
        <w:spacing w:before="13"/>
        <w:ind w:right="242"/>
        <w:jc w:val="both"/>
        <w:rPr>
          <w:sz w:val="24"/>
        </w:rPr>
      </w:pPr>
      <w:r>
        <w:rPr>
          <w:sz w:val="24"/>
        </w:rPr>
        <w:t>By following this strategy all the errors in coding were identified and corrected.</w:t>
      </w:r>
    </w:p>
    <w:p w14:paraId="3DF6855D" w14:textId="77777777" w:rsidR="00934476" w:rsidRDefault="00934476" w:rsidP="00934476">
      <w:pPr>
        <w:pStyle w:val="ListParagraph1"/>
        <w:numPr>
          <w:ilvl w:val="0"/>
          <w:numId w:val="37"/>
        </w:numPr>
        <w:tabs>
          <w:tab w:val="left" w:pos="940"/>
          <w:tab w:val="left" w:pos="941"/>
        </w:tabs>
        <w:spacing w:before="7"/>
        <w:ind w:right="241"/>
        <w:jc w:val="both"/>
        <w:rPr>
          <w:sz w:val="24"/>
        </w:rPr>
      </w:pPr>
      <w:r>
        <w:rPr>
          <w:sz w:val="24"/>
        </w:rPr>
        <w:lastRenderedPageBreak/>
        <w:t>This method was applied in combination with the White Box and Black Box testing</w:t>
      </w:r>
    </w:p>
    <w:p w14:paraId="35671DC6" w14:textId="77777777" w:rsidR="00934476" w:rsidRDefault="00934476" w:rsidP="00934476">
      <w:pPr>
        <w:jc w:val="both"/>
        <w:rPr>
          <w:sz w:val="24"/>
        </w:rPr>
        <w:sectPr w:rsidR="00934476" w:rsidSect="00934476">
          <w:pgSz w:w="11910" w:h="17340"/>
          <w:pgMar w:top="1360" w:right="1560" w:bottom="1200" w:left="1580" w:header="0" w:footer="1014" w:gutter="0"/>
          <w:cols w:space="720"/>
        </w:sectPr>
      </w:pPr>
    </w:p>
    <w:p w14:paraId="4FEDF85D" w14:textId="77777777" w:rsidR="00934476" w:rsidRDefault="00934476" w:rsidP="00934476">
      <w:pPr>
        <w:pStyle w:val="ListParagraph1"/>
        <w:numPr>
          <w:ilvl w:val="0"/>
          <w:numId w:val="37"/>
        </w:numPr>
        <w:tabs>
          <w:tab w:val="left" w:pos="940"/>
          <w:tab w:val="left" w:pos="941"/>
        </w:tabs>
        <w:spacing w:before="76"/>
        <w:jc w:val="both"/>
        <w:rPr>
          <w:sz w:val="24"/>
        </w:rPr>
      </w:pPr>
      <w:r>
        <w:rPr>
          <w:sz w:val="24"/>
        </w:rPr>
        <w:lastRenderedPageBreak/>
        <w:t>Technique to find errors in each module.</w:t>
      </w:r>
    </w:p>
    <w:p w14:paraId="775DF3E7" w14:textId="77777777" w:rsidR="00934476" w:rsidRDefault="00934476" w:rsidP="00934476">
      <w:pPr>
        <w:pStyle w:val="ListParagraph1"/>
        <w:numPr>
          <w:ilvl w:val="0"/>
          <w:numId w:val="37"/>
        </w:numPr>
        <w:tabs>
          <w:tab w:val="left" w:pos="940"/>
          <w:tab w:val="left" w:pos="941"/>
        </w:tabs>
        <w:spacing w:before="138"/>
        <w:jc w:val="both"/>
        <w:rPr>
          <w:sz w:val="24"/>
        </w:rPr>
      </w:pPr>
      <w:r>
        <w:rPr>
          <w:sz w:val="24"/>
        </w:rPr>
        <w:t>The effort of specific combination of data on system operation wastested.</w:t>
      </w:r>
    </w:p>
    <w:p w14:paraId="6A62E93D" w14:textId="77777777" w:rsidR="00934476" w:rsidRDefault="00934476" w:rsidP="00934476">
      <w:pPr>
        <w:pStyle w:val="ListParagraph1"/>
        <w:numPr>
          <w:ilvl w:val="0"/>
          <w:numId w:val="37"/>
        </w:numPr>
        <w:tabs>
          <w:tab w:val="left" w:pos="940"/>
          <w:tab w:val="left" w:pos="941"/>
        </w:tabs>
        <w:spacing w:before="136"/>
        <w:jc w:val="both"/>
        <w:rPr>
          <w:sz w:val="24"/>
        </w:rPr>
      </w:pPr>
      <w:r>
        <w:rPr>
          <w:sz w:val="24"/>
        </w:rPr>
        <w:t>The following were the testes carried out for Graphical User Interface(GUI).</w:t>
      </w:r>
    </w:p>
    <w:p w14:paraId="6F9AC0F8" w14:textId="77777777" w:rsidR="00934476" w:rsidRDefault="00934476" w:rsidP="00934476">
      <w:pPr>
        <w:pStyle w:val="ListParagraph1"/>
        <w:numPr>
          <w:ilvl w:val="0"/>
          <w:numId w:val="37"/>
        </w:numPr>
        <w:tabs>
          <w:tab w:val="left" w:pos="940"/>
          <w:tab w:val="left" w:pos="941"/>
        </w:tabs>
        <w:spacing w:before="138"/>
        <w:ind w:right="244"/>
        <w:jc w:val="both"/>
        <w:rPr>
          <w:sz w:val="24"/>
        </w:rPr>
      </w:pPr>
      <w:r>
        <w:rPr>
          <w:sz w:val="24"/>
        </w:rPr>
        <w:t>It was seen that the pages opens properly based on related menu based commands.</w:t>
      </w:r>
    </w:p>
    <w:p w14:paraId="1EE9D4F2" w14:textId="77777777" w:rsidR="00934476" w:rsidRDefault="00934476" w:rsidP="00934476">
      <w:pPr>
        <w:pStyle w:val="ListParagraph1"/>
        <w:numPr>
          <w:ilvl w:val="0"/>
          <w:numId w:val="37"/>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0B9AFC4B" w14:textId="77777777" w:rsidR="00934476" w:rsidRDefault="00934476" w:rsidP="00934476">
      <w:pPr>
        <w:pStyle w:val="BodyText"/>
        <w:spacing w:before="2"/>
        <w:jc w:val="both"/>
        <w:rPr>
          <w:sz w:val="37"/>
        </w:rPr>
      </w:pPr>
    </w:p>
    <w:p w14:paraId="53CD7B72" w14:textId="77777777" w:rsidR="00934476" w:rsidRDefault="00934476" w:rsidP="00934476">
      <w:pPr>
        <w:pStyle w:val="Heading6"/>
        <w:jc w:val="both"/>
      </w:pPr>
      <w:r>
        <w:t>System Testing</w:t>
      </w:r>
    </w:p>
    <w:p w14:paraId="0D05B915" w14:textId="77777777" w:rsidR="00934476" w:rsidRDefault="00934476" w:rsidP="00934476">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2F9A06FD" w14:textId="77777777" w:rsidR="00934476" w:rsidRDefault="00934476" w:rsidP="00934476">
      <w:pPr>
        <w:pStyle w:val="BodyText"/>
        <w:spacing w:before="6"/>
        <w:jc w:val="both"/>
        <w:rPr>
          <w:sz w:val="36"/>
        </w:rPr>
      </w:pPr>
    </w:p>
    <w:p w14:paraId="430ADFC4" w14:textId="77777777" w:rsidR="00934476" w:rsidRDefault="00934476" w:rsidP="00934476">
      <w:pPr>
        <w:pStyle w:val="Heading6"/>
        <w:spacing w:before="1"/>
        <w:jc w:val="both"/>
      </w:pPr>
      <w:r>
        <w:t>Performance Testing</w:t>
      </w:r>
    </w:p>
    <w:p w14:paraId="13374377" w14:textId="77777777" w:rsidR="00934476" w:rsidRDefault="00934476" w:rsidP="00934476">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4A23D6DD" w14:textId="77777777" w:rsidR="00934476" w:rsidRDefault="00934476" w:rsidP="00934476">
      <w:pPr>
        <w:pStyle w:val="BodyText"/>
        <w:spacing w:before="5"/>
        <w:jc w:val="both"/>
        <w:rPr>
          <w:sz w:val="36"/>
        </w:rPr>
      </w:pPr>
    </w:p>
    <w:p w14:paraId="5BF6C3AF" w14:textId="77777777" w:rsidR="00934476" w:rsidRDefault="00934476" w:rsidP="00934476">
      <w:pPr>
        <w:pStyle w:val="Heading6"/>
        <w:jc w:val="both"/>
      </w:pPr>
      <w:r>
        <w:t>Multi-user System Testing</w:t>
      </w:r>
    </w:p>
    <w:p w14:paraId="24BE03E4" w14:textId="77777777" w:rsidR="00934476" w:rsidRDefault="00934476" w:rsidP="00934476">
      <w:pPr>
        <w:pStyle w:val="BodyText"/>
        <w:spacing w:before="134"/>
        <w:ind w:left="220" w:right="240"/>
        <w:jc w:val="both"/>
        <w:sectPr w:rsidR="00934476" w:rsidSect="00934476">
          <w:pgSz w:w="11910" w:h="17340"/>
          <w:pgMar w:top="1340" w:right="1560" w:bottom="1200" w:left="1580" w:header="0" w:footer="1014" w:gutter="0"/>
          <w:cols w:space="720"/>
        </w:sectPr>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28A80A36" w14:textId="77777777" w:rsidR="00934476" w:rsidRDefault="00934476" w:rsidP="00934476">
      <w:pPr>
        <w:pStyle w:val="BodyText"/>
        <w:spacing w:before="136"/>
      </w:pPr>
      <w:r>
        <w:lastRenderedPageBreak/>
        <w:t>.</w:t>
      </w:r>
    </w:p>
    <w:p w14:paraId="519C7EED" w14:textId="77777777" w:rsidR="00934476" w:rsidRPr="00161939" w:rsidRDefault="00934476" w:rsidP="00934476">
      <w:pPr>
        <w:pStyle w:val="BodyText"/>
        <w:rPr>
          <w:sz w:val="48"/>
          <w:szCs w:val="48"/>
        </w:rPr>
      </w:pPr>
    </w:p>
    <w:p w14:paraId="7BBE249C" w14:textId="77777777" w:rsidR="00934476" w:rsidRDefault="00934476" w:rsidP="00934476">
      <w:pPr>
        <w:pStyle w:val="BodyText"/>
        <w:rPr>
          <w:b/>
          <w:bCs/>
          <w:sz w:val="32"/>
          <w:szCs w:val="32"/>
        </w:rPr>
      </w:pPr>
      <w:r w:rsidRPr="00F67204">
        <w:rPr>
          <w:b/>
          <w:bCs/>
          <w:sz w:val="32"/>
          <w:szCs w:val="32"/>
        </w:rPr>
        <w:t>Conclusions</w:t>
      </w:r>
    </w:p>
    <w:p w14:paraId="7D0A03E8" w14:textId="77777777" w:rsidR="00F67204" w:rsidRPr="00F67204" w:rsidRDefault="00F67204" w:rsidP="00934476">
      <w:pPr>
        <w:pStyle w:val="BodyText"/>
        <w:rPr>
          <w:b/>
          <w:bCs/>
          <w:sz w:val="32"/>
          <w:szCs w:val="32"/>
        </w:rPr>
      </w:pPr>
    </w:p>
    <w:bookmarkEnd w:id="3"/>
    <w:p w14:paraId="5D1ECBEF" w14:textId="77777777" w:rsidR="00F67204" w:rsidRPr="00F67204" w:rsidRDefault="00F67204" w:rsidP="00F67204">
      <w:pPr>
        <w:pStyle w:val="BodyText"/>
        <w:rPr>
          <w:w w:val="105"/>
        </w:rPr>
      </w:pPr>
      <w:r w:rsidRPr="00F67204">
        <w:rPr>
          <w:w w:val="105"/>
        </w:rPr>
        <w:t>The "Food Order System" project represents a significant advancement in the food service industry by offering a modern, efficient, and user-friendly solution for the challenges associated with traditional food ordering methods. This web-based platform successfully bridges the gap between customer expectations and restaurant capabilities, enhancing the overall dining experience while optimizing operational efficiency.</w:t>
      </w:r>
    </w:p>
    <w:p w14:paraId="01828265" w14:textId="77777777" w:rsidR="00F67204" w:rsidRPr="00F67204" w:rsidRDefault="00F67204" w:rsidP="00F67204">
      <w:pPr>
        <w:pStyle w:val="BodyText"/>
        <w:rPr>
          <w:w w:val="105"/>
        </w:rPr>
      </w:pPr>
    </w:p>
    <w:p w14:paraId="06D105C2" w14:textId="77777777" w:rsidR="00F67204" w:rsidRPr="00F67204" w:rsidRDefault="00F67204" w:rsidP="00F67204">
      <w:pPr>
        <w:pStyle w:val="BodyText"/>
        <w:rPr>
          <w:w w:val="105"/>
        </w:rPr>
      </w:pPr>
      <w:r w:rsidRPr="00F67204">
        <w:rPr>
          <w:w w:val="105"/>
        </w:rPr>
        <w:t>For customers, the system provides unparalleled convenience, allowing them to browse menus, customize orders, and make secure payments online. The real-time updates on order status from preparation to delivery ensure transparency and enhance customer satisfaction. This seamless ordering experience not only meets the demands of today’s fast-paced lifestyle but also fosters customer loyalty and repeat business.</w:t>
      </w:r>
    </w:p>
    <w:p w14:paraId="1BD68546" w14:textId="77777777" w:rsidR="00F67204" w:rsidRPr="00F67204" w:rsidRDefault="00F67204" w:rsidP="00F67204">
      <w:pPr>
        <w:pStyle w:val="BodyText"/>
        <w:rPr>
          <w:w w:val="105"/>
        </w:rPr>
      </w:pPr>
    </w:p>
    <w:p w14:paraId="0FC38A57" w14:textId="77777777" w:rsidR="00F67204" w:rsidRPr="00F67204" w:rsidRDefault="00F67204" w:rsidP="00F67204">
      <w:pPr>
        <w:pStyle w:val="BodyText"/>
        <w:rPr>
          <w:w w:val="105"/>
        </w:rPr>
      </w:pPr>
      <w:r w:rsidRPr="00F67204">
        <w:rPr>
          <w:w w:val="105"/>
        </w:rPr>
        <w:t>For restaurant operators, the Food Order System offers a centralized and automated approach to managing orders, tracking inventory, and analyzing sales data. The platform's robust features reduce the manual workload, minimize errors, and streamline operations, leading to faster service and improved accuracy. The data analytics capabilities provide valuable insights into customer preferences and sales trends, enabling informed decision-making and strategic planning. By leveraging these insights, restaurants can optimize menu offerings, tailor marketing strategies, and ultimately drive business growth.</w:t>
      </w:r>
    </w:p>
    <w:p w14:paraId="5B9ED467" w14:textId="77777777" w:rsidR="00F67204" w:rsidRPr="00F67204" w:rsidRDefault="00F67204" w:rsidP="00F67204">
      <w:pPr>
        <w:pStyle w:val="BodyText"/>
        <w:rPr>
          <w:w w:val="105"/>
        </w:rPr>
      </w:pPr>
    </w:p>
    <w:p w14:paraId="77475CBA" w14:textId="77777777" w:rsidR="00F67204" w:rsidRPr="00F67204" w:rsidRDefault="00F67204" w:rsidP="00F67204">
      <w:pPr>
        <w:pStyle w:val="BodyText"/>
        <w:rPr>
          <w:w w:val="105"/>
        </w:rPr>
      </w:pPr>
      <w:r w:rsidRPr="00F67204">
        <w:rPr>
          <w:w w:val="105"/>
        </w:rPr>
        <w:t>Security and scalability are fundamental aspects of the system, ensuring that customer information and payment data are protected while allowing the platform to grow with the business. The robust security measures build customer trust, encouraging the use of the online ordering system. The scalable design accommodates the needs of both small local eateries and large restaurant chains, making the Food Order System a versatile and adaptable solution.</w:t>
      </w:r>
    </w:p>
    <w:p w14:paraId="07BD43E9" w14:textId="77777777" w:rsidR="00F67204" w:rsidRPr="00F67204" w:rsidRDefault="00F67204" w:rsidP="00F67204">
      <w:pPr>
        <w:pStyle w:val="BodyText"/>
        <w:rPr>
          <w:w w:val="105"/>
        </w:rPr>
      </w:pPr>
    </w:p>
    <w:p w14:paraId="7613A2A3" w14:textId="02E2EA56" w:rsidR="004B54B0" w:rsidRPr="00F67204" w:rsidRDefault="00F67204" w:rsidP="00F67204">
      <w:pPr>
        <w:pStyle w:val="BodyText"/>
        <w:rPr>
          <w:w w:val="105"/>
        </w:rPr>
      </w:pPr>
      <w:r w:rsidRPr="00F67204">
        <w:rPr>
          <w:w w:val="105"/>
        </w:rPr>
        <w:t>In conclusion, the "Food Order System" project successfully addresses the inefficiencies and limitations of traditional food ordering methods. By providing a comprehensive, secure, and user-friendly platform, the system enhances the ordering experience for customers and streamlines operations for restaurant operators. This project exemplifies the potential of digital technologies to transform the food service industry, ensuring that businesses can thrive in a competitive and dynamic market environment. Through innovation and a commitment to excellence, the Food Order System sets a new standard for convenience, reliability, and operational efficiency in the world of food ordering.</w:t>
      </w:r>
    </w:p>
    <w:bookmarkEnd w:id="0"/>
    <w:p w14:paraId="47497083" w14:textId="77777777" w:rsidR="004B54B0" w:rsidRDefault="004B54B0" w:rsidP="00A20760">
      <w:pPr>
        <w:pStyle w:val="BodyText"/>
      </w:pPr>
    </w:p>
    <w:sectPr w:rsidR="004B54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3422C8" w14:textId="77777777" w:rsidR="000E46D6" w:rsidRDefault="000E46D6">
      <w:r>
        <w:separator/>
      </w:r>
    </w:p>
  </w:endnote>
  <w:endnote w:type="continuationSeparator" w:id="0">
    <w:p w14:paraId="2808089E" w14:textId="77777777" w:rsidR="000E46D6" w:rsidRDefault="000E4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F59FB" w14:textId="3ABF0E5D" w:rsidR="00B0741D" w:rsidRDefault="004B54B0">
    <w:pPr>
      <w:pStyle w:val="BodyText"/>
      <w:spacing w:line="14" w:lineRule="auto"/>
      <w:rPr>
        <w:sz w:val="20"/>
      </w:rPr>
    </w:pPr>
    <w:r>
      <w:rPr>
        <w:noProof/>
        <w:lang w:bidi="ar-SA"/>
      </w:rPr>
      <mc:AlternateContent>
        <mc:Choice Requires="wps">
          <w:drawing>
            <wp:anchor distT="0" distB="0" distL="114300" distR="114300" simplePos="0" relativeHeight="251657216" behindDoc="1" locked="0" layoutInCell="1" allowOverlap="1" wp14:anchorId="6B6A2636" wp14:editId="6D002CAE">
              <wp:simplePos x="0" y="0"/>
              <wp:positionH relativeFrom="page">
                <wp:posOffset>3684270</wp:posOffset>
              </wp:positionH>
              <wp:positionV relativeFrom="page">
                <wp:posOffset>10225405</wp:posOffset>
              </wp:positionV>
              <wp:extent cx="194310" cy="165735"/>
              <wp:effectExtent l="0" t="0" r="0" b="571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6248DDF3" w14:textId="77777777" w:rsidR="00B0741D"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6B6A2636" id="_x0000_t202" coordsize="21600,21600" o:spt="202" path="m,l,21600r21600,l21600,xe">
              <v:stroke joinstyle="miter"/>
              <v:path gradientshapeok="t" o:connecttype="rect"/>
            </v:shapetype>
            <v:shape id="Text Box 2" o:spid="_x0000_s1026"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6248DDF3"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920FC" w14:textId="77777777" w:rsidR="00934476" w:rsidRDefault="00000000">
    <w:pPr>
      <w:pStyle w:val="BodyText"/>
      <w:spacing w:line="14" w:lineRule="auto"/>
      <w:rPr>
        <w:sz w:val="20"/>
      </w:rPr>
    </w:pPr>
    <w:r>
      <w:rPr>
        <w:lang w:bidi="ar-SA"/>
      </w:rPr>
      <w:pict w14:anchorId="488F5EB2">
        <v:shapetype id="_x0000_t202" coordsize="21600,21600" o:spt="202" path="m,l,21600r21600,l21600,xe">
          <v:stroke joinstyle="miter"/>
          <v:path gradientshapeok="t" o:connecttype="rect"/>
        </v:shapetype>
        <v:shape id="Text Box 67" o:spid="_x0000_s1027" type="#_x0000_t202" style="position:absolute;margin-left:290.1pt;margin-top:805.15pt;width:15.3pt;height:13.05pt;z-index:-25165824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" filled="f" stroked="f">
          <v:path arrowok="t"/>
          <v:textbox style="mso-next-textbox:#Text Box 67" inset="0,0,0,0">
            <w:txbxContent>
              <w:p w14:paraId="3F30AD67" w14:textId="77777777" w:rsidR="00934476" w:rsidRDefault="00934476">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F0B91" w14:textId="77777777" w:rsidR="000E46D6" w:rsidRDefault="000E46D6">
      <w:r>
        <w:separator/>
      </w:r>
    </w:p>
  </w:footnote>
  <w:footnote w:type="continuationSeparator" w:id="0">
    <w:p w14:paraId="20E0BE5B" w14:textId="77777777" w:rsidR="000E46D6" w:rsidRDefault="000E4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0ED3480"/>
    <w:multiLevelType w:val="hybridMultilevel"/>
    <w:tmpl w:val="807CB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4F0DAF"/>
    <w:multiLevelType w:val="hybridMultilevel"/>
    <w:tmpl w:val="4412C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487F9F"/>
    <w:multiLevelType w:val="hybridMultilevel"/>
    <w:tmpl w:val="A13E6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712C9F"/>
    <w:multiLevelType w:val="hybridMultilevel"/>
    <w:tmpl w:val="08F87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9ADCABA"/>
    <w:multiLevelType w:val="singleLevel"/>
    <w:tmpl w:val="59ADCABA"/>
    <w:lvl w:ilvl="0">
      <w:start w:val="1"/>
      <w:numFmt w:val="bullet"/>
      <w:lvlText w:val="•"/>
      <w:lvlJc w:val="left"/>
    </w:lvl>
  </w:abstractNum>
  <w:abstractNum w:abstractNumId="39"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42"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9788838">
    <w:abstractNumId w:val="1"/>
  </w:num>
  <w:num w:numId="2" w16cid:durableId="822157361">
    <w:abstractNumId w:val="0"/>
  </w:num>
  <w:num w:numId="3" w16cid:durableId="1330448638">
    <w:abstractNumId w:val="38"/>
  </w:num>
  <w:num w:numId="4" w16cid:durableId="439760172">
    <w:abstractNumId w:val="14"/>
  </w:num>
  <w:num w:numId="5" w16cid:durableId="820777992">
    <w:abstractNumId w:val="21"/>
  </w:num>
  <w:num w:numId="6" w16cid:durableId="2003584598">
    <w:abstractNumId w:val="16"/>
  </w:num>
  <w:num w:numId="7" w16cid:durableId="288973844">
    <w:abstractNumId w:val="31"/>
  </w:num>
  <w:num w:numId="8" w16cid:durableId="523059673">
    <w:abstractNumId w:val="37"/>
  </w:num>
  <w:num w:numId="9" w16cid:durableId="1697198988">
    <w:abstractNumId w:val="24"/>
  </w:num>
  <w:num w:numId="10" w16cid:durableId="881865509">
    <w:abstractNumId w:val="28"/>
  </w:num>
  <w:num w:numId="11" w16cid:durableId="1024677146">
    <w:abstractNumId w:val="40"/>
  </w:num>
  <w:num w:numId="12" w16cid:durableId="110129177">
    <w:abstractNumId w:val="35"/>
  </w:num>
  <w:num w:numId="13" w16cid:durableId="1087267168">
    <w:abstractNumId w:val="43"/>
  </w:num>
  <w:num w:numId="14" w16cid:durableId="1748453107">
    <w:abstractNumId w:val="29"/>
  </w:num>
  <w:num w:numId="15" w16cid:durableId="329404296">
    <w:abstractNumId w:val="36"/>
  </w:num>
  <w:num w:numId="16" w16cid:durableId="1573738133">
    <w:abstractNumId w:val="47"/>
  </w:num>
  <w:num w:numId="17" w16cid:durableId="1670019008">
    <w:abstractNumId w:val="22"/>
  </w:num>
  <w:num w:numId="18" w16cid:durableId="1455518288">
    <w:abstractNumId w:val="15"/>
  </w:num>
  <w:num w:numId="19" w16cid:durableId="669870860">
    <w:abstractNumId w:val="12"/>
  </w:num>
  <w:num w:numId="20" w16cid:durableId="1904296843">
    <w:abstractNumId w:val="19"/>
  </w:num>
  <w:num w:numId="21" w16cid:durableId="2071881147">
    <w:abstractNumId w:val="20"/>
  </w:num>
  <w:num w:numId="22" w16cid:durableId="107741415">
    <w:abstractNumId w:val="32"/>
  </w:num>
  <w:num w:numId="23" w16cid:durableId="1254391410">
    <w:abstractNumId w:val="10"/>
  </w:num>
  <w:num w:numId="24" w16cid:durableId="605767676">
    <w:abstractNumId w:val="44"/>
  </w:num>
  <w:num w:numId="25" w16cid:durableId="1256478878">
    <w:abstractNumId w:val="48"/>
  </w:num>
  <w:num w:numId="26" w16cid:durableId="1652054631">
    <w:abstractNumId w:val="17"/>
  </w:num>
  <w:num w:numId="27" w16cid:durableId="1603876723">
    <w:abstractNumId w:val="34"/>
  </w:num>
  <w:num w:numId="28" w16cid:durableId="120269270">
    <w:abstractNumId w:val="42"/>
  </w:num>
  <w:num w:numId="29" w16cid:durableId="751898638">
    <w:abstractNumId w:val="26"/>
  </w:num>
  <w:num w:numId="30" w16cid:durableId="419528533">
    <w:abstractNumId w:val="18"/>
  </w:num>
  <w:num w:numId="31" w16cid:durableId="802961020">
    <w:abstractNumId w:val="46"/>
  </w:num>
  <w:num w:numId="32" w16cid:durableId="2120442735">
    <w:abstractNumId w:val="23"/>
  </w:num>
  <w:num w:numId="33" w16cid:durableId="752969562">
    <w:abstractNumId w:val="27"/>
  </w:num>
  <w:num w:numId="34" w16cid:durableId="211844864">
    <w:abstractNumId w:val="2"/>
  </w:num>
  <w:num w:numId="35" w16cid:durableId="1357316159">
    <w:abstractNumId w:val="7"/>
  </w:num>
  <w:num w:numId="36" w16cid:durableId="523831192">
    <w:abstractNumId w:val="5"/>
  </w:num>
  <w:num w:numId="37" w16cid:durableId="1050037877">
    <w:abstractNumId w:val="41"/>
  </w:num>
  <w:num w:numId="38" w16cid:durableId="1952474446">
    <w:abstractNumId w:val="13"/>
  </w:num>
  <w:num w:numId="39" w16cid:durableId="145586837">
    <w:abstractNumId w:val="3"/>
  </w:num>
  <w:num w:numId="40" w16cid:durableId="933913">
    <w:abstractNumId w:val="9"/>
  </w:num>
  <w:num w:numId="41" w16cid:durableId="891697652">
    <w:abstractNumId w:val="33"/>
  </w:num>
  <w:num w:numId="42" w16cid:durableId="165560687">
    <w:abstractNumId w:val="30"/>
  </w:num>
  <w:num w:numId="43" w16cid:durableId="2145845872">
    <w:abstractNumId w:val="39"/>
  </w:num>
  <w:num w:numId="44" w16cid:durableId="737092289">
    <w:abstractNumId w:val="11"/>
  </w:num>
  <w:num w:numId="45" w16cid:durableId="140076312">
    <w:abstractNumId w:val="4"/>
  </w:num>
  <w:num w:numId="46" w16cid:durableId="670530524">
    <w:abstractNumId w:val="6"/>
  </w:num>
  <w:num w:numId="47" w16cid:durableId="29767292">
    <w:abstractNumId w:val="25"/>
  </w:num>
  <w:num w:numId="48" w16cid:durableId="1776369079">
    <w:abstractNumId w:val="45"/>
  </w:num>
  <w:num w:numId="49" w16cid:durableId="1717043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4B0"/>
    <w:rsid w:val="000A2BF6"/>
    <w:rsid w:val="000E46D6"/>
    <w:rsid w:val="00227832"/>
    <w:rsid w:val="002D1F48"/>
    <w:rsid w:val="004B54B0"/>
    <w:rsid w:val="007F343A"/>
    <w:rsid w:val="00934476"/>
    <w:rsid w:val="00A20760"/>
    <w:rsid w:val="00B0741D"/>
    <w:rsid w:val="00C147E4"/>
    <w:rsid w:val="00C4381C"/>
    <w:rsid w:val="00CC61AB"/>
    <w:rsid w:val="00CD5BA0"/>
    <w:rsid w:val="00E13709"/>
    <w:rsid w:val="00F6720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A4F2C"/>
  <w15:chartTrackingRefBased/>
  <w15:docId w15:val="{EC869CBD-54AE-4DEC-82A3-37421A519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B0"/>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4B54B0"/>
    <w:pPr>
      <w:spacing w:before="59"/>
      <w:ind w:left="200" w:right="220"/>
      <w:jc w:val="center"/>
      <w:outlineLvl w:val="0"/>
    </w:pPr>
    <w:rPr>
      <w:b/>
      <w:bCs/>
      <w:sz w:val="40"/>
      <w:szCs w:val="40"/>
    </w:rPr>
  </w:style>
  <w:style w:type="paragraph" w:styleId="Heading6">
    <w:name w:val="heading 6"/>
    <w:basedOn w:val="Normal"/>
    <w:next w:val="Normal"/>
    <w:link w:val="Heading6Char"/>
    <w:uiPriority w:val="9"/>
    <w:semiHidden/>
    <w:unhideWhenUsed/>
    <w:qFormat/>
    <w:rsid w:val="004B54B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54B0"/>
    <w:rPr>
      <w:rFonts w:ascii="Times New Roman" w:eastAsia="Times New Roman" w:hAnsi="Times New Roman" w:cs="Times New Roman"/>
      <w:b/>
      <w:bCs/>
      <w:kern w:val="0"/>
      <w:sz w:val="40"/>
      <w:szCs w:val="40"/>
      <w:lang w:val="en-US" w:bidi="en-US"/>
      <w14:ligatures w14:val="none"/>
    </w:rPr>
  </w:style>
  <w:style w:type="paragraph" w:styleId="BodyText">
    <w:name w:val="Body Text"/>
    <w:basedOn w:val="Normal"/>
    <w:link w:val="BodyTextChar"/>
    <w:qFormat/>
    <w:rsid w:val="004B54B0"/>
    <w:rPr>
      <w:sz w:val="24"/>
      <w:szCs w:val="24"/>
    </w:rPr>
  </w:style>
  <w:style w:type="character" w:customStyle="1" w:styleId="BodyTextChar">
    <w:name w:val="Body Text Char"/>
    <w:basedOn w:val="DefaultParagraphFont"/>
    <w:link w:val="BodyText"/>
    <w:qFormat/>
    <w:rsid w:val="004B54B0"/>
    <w:rPr>
      <w:rFonts w:ascii="Times New Roman" w:eastAsia="Times New Roman" w:hAnsi="Times New Roman" w:cs="Times New Roman"/>
      <w:kern w:val="0"/>
      <w:sz w:val="24"/>
      <w:szCs w:val="24"/>
      <w:lang w:val="en-US" w:bidi="en-US"/>
      <w14:ligatures w14:val="none"/>
    </w:rPr>
  </w:style>
  <w:style w:type="paragraph" w:styleId="ListParagraph">
    <w:name w:val="List Paragraph"/>
    <w:basedOn w:val="Normal"/>
    <w:uiPriority w:val="34"/>
    <w:unhideWhenUsed/>
    <w:qFormat/>
    <w:rsid w:val="004B54B0"/>
    <w:pPr>
      <w:ind w:left="720"/>
      <w:contextualSpacing/>
    </w:pPr>
  </w:style>
  <w:style w:type="character" w:customStyle="1" w:styleId="Heading6Char">
    <w:name w:val="Heading 6 Char"/>
    <w:basedOn w:val="DefaultParagraphFont"/>
    <w:link w:val="Heading6"/>
    <w:uiPriority w:val="9"/>
    <w:semiHidden/>
    <w:rsid w:val="004B54B0"/>
    <w:rPr>
      <w:rFonts w:asciiTheme="majorHAnsi" w:eastAsiaTheme="majorEastAsia" w:hAnsiTheme="majorHAnsi" w:cstheme="majorBidi"/>
      <w:color w:val="1F3763" w:themeColor="accent1" w:themeShade="7F"/>
      <w:kern w:val="0"/>
      <w:szCs w:val="22"/>
      <w:lang w:val="en-US" w:bidi="en-US"/>
      <w14:ligatures w14:val="none"/>
    </w:rPr>
  </w:style>
  <w:style w:type="paragraph" w:styleId="NoSpacing">
    <w:name w:val="No Spacing"/>
    <w:uiPriority w:val="1"/>
    <w:qFormat/>
    <w:rsid w:val="00A20760"/>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customStyle="1" w:styleId="ListParagraph1">
    <w:name w:val="List Paragraph1"/>
    <w:basedOn w:val="Normal"/>
    <w:uiPriority w:val="1"/>
    <w:qFormat/>
    <w:rsid w:val="00934476"/>
    <w:pPr>
      <w:ind w:left="9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26</Pages>
  <Words>7706</Words>
  <Characters>43930</Characters>
  <Application>Microsoft Office Word</Application>
  <DocSecurity>0</DocSecurity>
  <Lines>366</Lines>
  <Paragraphs>103</Paragraphs>
  <ScaleCrop>false</ScaleCrop>
  <Company/>
  <LinksUpToDate>false</LinksUpToDate>
  <CharactersWithSpaces>51533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10</cp:revision>
  <dcterms:created xsi:type="dcterms:W3CDTF">2024-07-06T05:42:00Z</dcterms:created>
  <dcterms:modified xsi:type="dcterms:W3CDTF">2024-07-27T12:21:00Z</dcterms:modified>
</cp:coreProperties>
</file>